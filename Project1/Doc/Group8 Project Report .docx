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ascii="Times New Roman" w:hAnsi="Times New Roman" w:eastAsia="Times New Roman" w:cs="Times New Roman"/>
          <w:b/>
          <w:bCs/>
          <w:sz w:val="32"/>
          <w:szCs w:val="32"/>
        </w:rPr>
        <w:t xml:space="preserve">  ECE 5425 </w:t>
      </w:r>
      <w:r>
        <w:rPr>
          <w:rFonts w:ascii="Times New Roman" w:hAnsi="Times New Roman" w:eastAsia="Times New Roman" w:cs="Times New Roman"/>
        </w:rPr>
        <w:t xml:space="preserve">     </w:t>
      </w:r>
      <w:r>
        <w:rPr>
          <w:rFonts w:ascii="Times New Roman" w:hAnsi="Times New Roman" w:eastAsia="Times New Roman" w:cs="Times New Roman"/>
          <w:b/>
          <w:bCs/>
          <w:sz w:val="32"/>
          <w:szCs w:val="32"/>
        </w:rPr>
        <w:t>Project</w:t>
      </w:r>
      <w:r>
        <w:rPr>
          <w:rFonts w:hint="eastAsia" w:ascii="Times New Roman" w:hAnsi="Times New Roman" w:eastAsia="宋体" w:cs="Times New Roman"/>
          <w:b/>
          <w:bCs/>
          <w:sz w:val="32"/>
          <w:szCs w:val="32"/>
          <w:lang w:val="en-US" w:eastAsia="zh-CN"/>
        </w:rPr>
        <w:t>1</w:t>
      </w:r>
      <w:r>
        <w:rPr>
          <w:rFonts w:ascii="Times New Roman" w:hAnsi="Times New Roman" w:eastAsia="Times New Roman" w:cs="Times New Roman"/>
          <w:b/>
          <w:bCs/>
          <w:sz w:val="32"/>
          <w:szCs w:val="32"/>
        </w:rPr>
        <w:t xml:space="preserve"> Report</w:t>
      </w:r>
    </w:p>
    <w:p>
      <w:pPr>
        <w:jc w:val="center"/>
        <w:rPr>
          <w:rFonts w:ascii="Times New Roman" w:hAnsi="Times New Roman" w:eastAsia="Times New Roman" w:cs="Times New Roman"/>
          <w:b/>
          <w:bCs/>
          <w:sz w:val="32"/>
          <w:szCs w:val="32"/>
        </w:rPr>
      </w:pPr>
    </w:p>
    <w:p>
      <w:pPr>
        <w:jc w:val="center"/>
        <w:rPr>
          <w:rFonts w:ascii="Times New Roman" w:hAnsi="Times New Roman" w:eastAsia="Times New Roman" w:cs="Times New Roman"/>
          <w:b/>
          <w:bCs/>
          <w:sz w:val="22"/>
          <w:szCs w:val="22"/>
        </w:rPr>
      </w:pPr>
      <w:r>
        <w:rPr>
          <w:rFonts w:ascii="Times New Roman" w:hAnsi="Times New Roman" w:eastAsia="Times New Roman" w:cs="Times New Roman"/>
          <w:b/>
          <w:bCs/>
          <w:sz w:val="24"/>
          <w:szCs w:val="24"/>
        </w:rPr>
        <w:t xml:space="preserve">Group #8. Li Lin &amp; Zhaofeng Tian </w:t>
      </w:r>
    </w:p>
    <w:p>
      <w:pPr>
        <w:jc w:val="both"/>
        <w:rPr>
          <w:rFonts w:ascii="Times New Roman" w:hAnsi="Times New Roman" w:eastAsia="Times New Roman" w:cs="Times New Roman"/>
          <w:b/>
          <w:bCs/>
          <w:sz w:val="24"/>
          <w:szCs w:val="24"/>
        </w:rPr>
      </w:pPr>
    </w:p>
    <w:p>
      <w:pPr>
        <w:pStyle w:val="6"/>
        <w:numPr>
          <w:ilvl w:val="0"/>
          <w:numId w:val="1"/>
        </w:numPr>
        <w:bidi w:val="0"/>
        <w:spacing w:beforeLines="0" w:beforeAutospacing="0" w:afterLines="0" w:afterAutospacing="0" w:line="259" w:lineRule="auto"/>
        <w:ind w:left="420" w:rightChars="0" w:hanging="420"/>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Abstract</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宋体" w:cs="Times New Roman"/>
          <w:b w:val="0"/>
          <w:bCs w:val="0"/>
          <w:sz w:val="24"/>
          <w:szCs w:val="24"/>
          <w:lang w:val="en-US" w:eastAsia="zh-CN"/>
        </w:rPr>
      </w:pPr>
      <w:r>
        <w:rPr>
          <w:rFonts w:ascii="Times New Roman" w:hAnsi="Times New Roman" w:eastAsia="Times New Roman" w:cs="Times New Roman"/>
          <w:b w:val="0"/>
          <w:bCs w:val="0"/>
          <w:sz w:val="24"/>
          <w:szCs w:val="24"/>
        </w:rPr>
        <w:t>In this study, a three-links robot is built</w:t>
      </w:r>
      <w:r>
        <w:rPr>
          <w:rFonts w:ascii="Times New Roman" w:hAnsi="Times New Roman" w:eastAsia="宋体" w:cs="Times New Roman"/>
          <w:b w:val="0"/>
          <w:bCs w:val="0"/>
          <w:sz w:val="24"/>
          <w:szCs w:val="24"/>
          <w:lang w:val="en-US" w:eastAsia="zh-CN"/>
        </w:rPr>
        <w:t xml:space="preserve"> with hardware components and Matlab model</w:t>
      </w:r>
      <w:r>
        <w:rPr>
          <w:rFonts w:ascii="Times New Roman" w:hAnsi="Times New Roman" w:eastAsia="Times New Roman" w:cs="Times New Roman"/>
          <w:b w:val="0"/>
          <w:bCs w:val="0"/>
          <w:sz w:val="24"/>
          <w:szCs w:val="24"/>
        </w:rPr>
        <w:t>.</w:t>
      </w:r>
      <w:r>
        <w:rPr>
          <w:rFonts w:ascii="Times New Roman" w:hAnsi="Times New Roman" w:eastAsia="宋体" w:cs="Times New Roman"/>
          <w:b w:val="0"/>
          <w:bCs w:val="0"/>
          <w:sz w:val="24"/>
          <w:szCs w:val="24"/>
          <w:lang w:val="en-US" w:eastAsia="zh-CN"/>
        </w:rPr>
        <w:t xml:space="preserve"> An GUI for this robot is developed in Matlab App Designer, which enables users to tune DH parameters, offsets and base frame translation inside and change robot joint angle to modify the robot model, meanwhile users can observe the updated plotting in real time. Moreover, by using the error between the measured distance from the end-effector to the new base frame and the calculated one, this study designed an objective function and applied heuristic searching function to cut down the error, and made the change visualized and synchronized in the GUI. By using the GUI function and heuristic searching function, the final error is cut down from the previous value, 0.0054, to the improved value, 0.00096, which demonstrates the effectiveness of our design and robustness of GUI.</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pStyle w:val="6"/>
        <w:numPr>
          <w:ilvl w:val="0"/>
          <w:numId w:val="1"/>
        </w:numPr>
        <w:bidi w:val="0"/>
        <w:spacing w:beforeLines="0" w:beforeAutospacing="0" w:afterLines="0" w:afterAutospacing="0" w:line="259" w:lineRule="auto"/>
        <w:ind w:left="420" w:rightChars="0" w:hanging="420"/>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Introduction</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As automation is growing fast all over the world, robotics is one of the most promising industries that would contribute significantly to human society. In the auto industry, the robot arm is commonly used to grab and move mechanical parts, while also help weld parts in the workspace; As a product of mechanical engineering, electrical engineering, and computer science, the robot arm can be commanded to do high accuracy motions which outperform human beings. Thus, the robot arm is used in the medical industry as well, to perform operations for the patients; In terms of STEM education, a three-link robot arm could interest kids very much, and inspire them to chase STEM dream in the future. </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this study, we propose a three-link robot arm called “G8 robot arm”, and showcase how we build it in physical world, create simulation environment in Matlab App designer, and how we optimize DH parameters using the comparisons between measurements of the distance from end-effector to clipboard frame origin and corresponding calculation results from simulation.</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Rest report sections are arranged as follows. In section III, our methods of building robot in physical world and the simulation environment are proposed; In section IV, our results of DH parameter optimization are shown; Conclusion and Discussion are respectively put in sections V and VI.</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pStyle w:val="6"/>
        <w:numPr>
          <w:ilvl w:val="0"/>
          <w:numId w:val="1"/>
        </w:numPr>
        <w:bidi w:val="0"/>
        <w:spacing w:beforeLines="0" w:beforeAutospacing="0" w:afterLines="0" w:afterAutospacing="0" w:line="259" w:lineRule="auto"/>
        <w:ind w:left="420" w:rightChars="0" w:hanging="420"/>
        <w:jc w:val="both"/>
        <w:rPr>
          <w:b/>
          <w:bCs/>
          <w:sz w:val="24"/>
          <w:szCs w:val="24"/>
        </w:rPr>
      </w:pPr>
      <w:r>
        <w:rPr>
          <w:rFonts w:ascii="Times New Roman" w:hAnsi="Times New Roman" w:eastAsia="Times New Roman" w:cs="Times New Roman"/>
          <w:b/>
          <w:bCs/>
          <w:sz w:val="24"/>
          <w:szCs w:val="24"/>
        </w:rPr>
        <w:t>Methods</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this section, the details of building process are illustrated step by step, which synchronizes with the project-required steps.</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In the first step, we arrange the base on the clipboard such that we have the maximum joint ranges and that the robot can reach all corners of the given board with this additional criterion, we shorten one of the joint lengths of robot arm by the smallest digit from all group members </w:t>
      </w:r>
      <w:r>
        <w:rPr>
          <w:rFonts w:ascii="Times New Roman" w:hAnsi="Times New Roman" w:eastAsia="宋体" w:cs="Times New Roman"/>
          <w:b w:val="0"/>
          <w:bCs w:val="0"/>
          <w:sz w:val="24"/>
          <w:szCs w:val="24"/>
          <w:lang w:val="en-US" w:eastAsia="zh-CN"/>
        </w:rPr>
        <w:t>student</w:t>
      </w:r>
      <w:r>
        <w:rPr>
          <w:rFonts w:ascii="Times New Roman" w:hAnsi="Times New Roman" w:eastAsia="Times New Roman" w:cs="Times New Roman"/>
          <w:b w:val="0"/>
          <w:bCs w:val="0"/>
          <w:sz w:val="24"/>
          <w:szCs w:val="24"/>
        </w:rPr>
        <w:t xml:space="preserve"> id. So, as the smallest digit in my group ids is “1”, we shorten link 1 and 2 by 1 hole from the max length shown as the Fig. 1. </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center"/>
        <w:rPr>
          <w:rFonts w:eastAsiaTheme="minorEastAsia"/>
          <w:lang w:eastAsia="zh-CN"/>
        </w:rPr>
      </w:pPr>
      <w:r>
        <w:rPr>
          <w:sz w:val="21"/>
        </w:rPr>
        <mc:AlternateContent>
          <mc:Choice Requires="wps">
            <w:drawing>
              <wp:anchor distT="0" distB="0" distL="114300" distR="114300" simplePos="0" relativeHeight="251663360" behindDoc="0" locked="0" layoutInCell="1" allowOverlap="1">
                <wp:simplePos x="0" y="0"/>
                <wp:positionH relativeFrom="column">
                  <wp:posOffset>1543050</wp:posOffset>
                </wp:positionH>
                <wp:positionV relativeFrom="paragraph">
                  <wp:posOffset>2362200</wp:posOffset>
                </wp:positionV>
                <wp:extent cx="1026160" cy="233680"/>
                <wp:effectExtent l="0" t="0" r="2540" b="7620"/>
                <wp:wrapNone/>
                <wp:docPr id="44" name="文本框 44"/>
                <wp:cNvGraphicFramePr/>
                <a:graphic xmlns:a="http://schemas.openxmlformats.org/drawingml/2006/main">
                  <a:graphicData uri="http://schemas.microsoft.com/office/word/2010/wordprocessingShape">
                    <wps:wsp>
                      <wps:cNvSpPr txBox="1"/>
                      <wps:spPr>
                        <a:xfrm>
                          <a:off x="2616200" y="4265295"/>
                          <a:ext cx="1026160" cy="2336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0000FF"/>
                                <w:sz w:val="11"/>
                                <w:szCs w:val="11"/>
                                <w:lang w:val="en-US" w:eastAsia="zh-CN"/>
                              </w:rPr>
                            </w:pPr>
                            <w:r>
                              <w:rPr>
                                <w:rFonts w:hint="eastAsia"/>
                                <w:color w:val="0000FF"/>
                                <w:sz w:val="11"/>
                                <w:szCs w:val="11"/>
                                <w:lang w:val="en-US" w:eastAsia="zh-CN"/>
                              </w:rPr>
                              <w:t>Clipboard coordinate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5pt;margin-top:186pt;height:18.4pt;width:80.8pt;z-index:251663360;mso-width-relative:page;mso-height-relative:page;" filled="f" stroked="f" coordsize="21600,21600" o:gfxdata="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TbE9Y2wAAAAsBAAAPAAAAAAAA&#10;AAEAIAAAACIAAABkcnMvZG93bnJldi54bWxQSwECFAAUAAAACACHTuJA7rPGr0gCAAB0BAAADgAA&#10;AAAAAAABACAAAAAqAQAAZHJzL2Uyb0RvYy54bWxQSwUGAAAAAAYABgBZAQAA5AUAAAAA&#10;">
                <v:fill on="f" focussize="0,0"/>
                <v:stroke on="f" weight="0.5pt"/>
                <v:imagedata o:title=""/>
                <o:lock v:ext="edit" aspectratio="f"/>
                <v:textbox>
                  <w:txbxContent>
                    <w:p>
                      <w:pPr>
                        <w:rPr>
                          <w:rFonts w:hint="default" w:eastAsiaTheme="minorEastAsia"/>
                          <w:color w:val="0000FF"/>
                          <w:sz w:val="11"/>
                          <w:szCs w:val="11"/>
                          <w:lang w:val="en-US" w:eastAsia="zh-CN"/>
                        </w:rPr>
                      </w:pPr>
                      <w:r>
                        <w:rPr>
                          <w:rFonts w:hint="eastAsia"/>
                          <w:color w:val="0000FF"/>
                          <w:sz w:val="11"/>
                          <w:szCs w:val="11"/>
                          <w:lang w:val="en-US" w:eastAsia="zh-CN"/>
                        </w:rPr>
                        <w:t>Clipboard coordinate system</w:t>
                      </w:r>
                    </w:p>
                  </w:txbxContent>
                </v:textbox>
              </v:shape>
            </w:pict>
          </mc:Fallback>
        </mc:AlternateContent>
      </w:r>
      <w:r>
        <w:rPr>
          <w:rFonts w:hint="eastAsia" w:eastAsiaTheme="minorEastAsia"/>
          <w:lang w:eastAsia="zh-CN"/>
        </w:rPr>
        <w:drawing>
          <wp:inline distT="0" distB="0" distL="114300" distR="114300">
            <wp:extent cx="3711575" cy="2626995"/>
            <wp:effectExtent l="0" t="0" r="6350" b="5715"/>
            <wp:docPr id="2" name="图片 2" descr="robot setu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robot setup2"/>
                    <pic:cNvPicPr>
                      <a:picLocks noChangeAspect="1"/>
                    </pic:cNvPicPr>
                  </pic:nvPicPr>
                  <pic:blipFill>
                    <a:blip r:embed="rId4"/>
                    <a:stretch>
                      <a:fillRect/>
                    </a:stretch>
                  </pic:blipFill>
                  <pic:spPr>
                    <a:xfrm>
                      <a:off x="0" y="0"/>
                      <a:ext cx="3711864" cy="2627168"/>
                    </a:xfrm>
                    <a:prstGeom prst="rect">
                      <a:avLst/>
                    </a:prstGeom>
                  </pic:spPr>
                </pic:pic>
              </a:graphicData>
            </a:graphic>
          </wp:inline>
        </w:drawing>
      </w: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18"/>
          <w:szCs w:val="18"/>
        </w:rPr>
      </w:pPr>
      <w:r>
        <w:rPr>
          <w:rFonts w:ascii="Times New Roman" w:hAnsi="Times New Roman" w:eastAsia="Times New Roman" w:cs="Times New Roman"/>
          <w:b w:val="0"/>
          <w:bCs w:val="0"/>
          <w:sz w:val="20"/>
          <w:szCs w:val="20"/>
        </w:rPr>
        <w:t>Fig. 1 Robot arm setup</w:t>
      </w: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20"/>
          <w:szCs w:val="20"/>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As you can see, we move the base frame along the Y axis for 0.08 meters to get a clipboard frame, where the one of two toothpick-made frames locates. The other toothpick-made frame locates at the end-effector frame origin. Then all the measurements are pointed from end-effector to the clipboard frame instead of the base frame, which should be noted and is set as default in latter measurements. </w:t>
      </w: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In the second step, we tried several possible angles to locate the end-effector, and finally choose the current setup shown as Fig. </w:t>
      </w:r>
      <w:r>
        <w:rPr>
          <w:rFonts w:hint="eastAsia" w:ascii="Times New Roman" w:hAnsi="Times New Roman" w:eastAsia="宋体" w:cs="Times New Roman"/>
          <w:b w:val="0"/>
          <w:bCs w:val="0"/>
          <w:sz w:val="24"/>
          <w:szCs w:val="24"/>
          <w:lang w:val="en-US" w:eastAsia="zh-CN"/>
        </w:rPr>
        <w:t>2</w:t>
      </w:r>
      <w:r>
        <w:rPr>
          <w:rFonts w:ascii="Times New Roman" w:hAnsi="Times New Roman" w:eastAsia="Times New Roman" w:cs="Times New Roman"/>
          <w:b w:val="0"/>
          <w:bCs w:val="0"/>
          <w:sz w:val="24"/>
          <w:szCs w:val="24"/>
        </w:rPr>
        <w:t>(a). Meanwhile, we have drawn the range limits of the end-effector on a piece of paper.</w:t>
      </w:r>
    </w:p>
    <w:p>
      <w:pPr>
        <w:bidi w:val="0"/>
        <w:spacing w:beforeLines="0" w:beforeAutospacing="0" w:afterLines="0" w:afterAutospacing="0" w:line="259" w:lineRule="auto"/>
        <w:ind w:left="0" w:rightChars="0"/>
        <w:jc w:val="both"/>
        <w:rPr>
          <w:rFonts w:ascii="Times New Roman" w:hAnsi="Times New Roman" w:eastAsia="宋体" w:cs="Times New Roman"/>
          <w:b w:val="0"/>
          <w:bCs w:val="0"/>
          <w:sz w:val="24"/>
          <w:szCs w:val="24"/>
          <w:lang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3881755</wp:posOffset>
                </wp:positionH>
                <wp:positionV relativeFrom="paragraph">
                  <wp:posOffset>1774190</wp:posOffset>
                </wp:positionV>
                <wp:extent cx="428625" cy="370205"/>
                <wp:effectExtent l="0" t="0" r="15875" b="10795"/>
                <wp:wrapNone/>
                <wp:docPr id="5" name="直接箭头连接符 5"/>
                <wp:cNvGraphicFramePr/>
                <a:graphic xmlns:a="http://schemas.openxmlformats.org/drawingml/2006/main">
                  <a:graphicData uri="http://schemas.microsoft.com/office/word/2010/wordprocessingShape">
                    <wps:wsp>
                      <wps:cNvCnPr/>
                      <wps:spPr>
                        <a:xfrm flipH="1" flipV="1">
                          <a:off x="4796155" y="8653145"/>
                          <a:ext cx="428625" cy="37020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305.65pt;margin-top:139.7pt;height:29.15pt;width:33.75pt;z-index:251660288;mso-width-relative:page;mso-height-relative:page;" filled="f" stroked="t" coordsize="21600,21600" o:gfxdata="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Q/ByC2gAAAAsBAAAPAAAAAAAAAAEAIAAAACIAAABkcnMvZG93bnJldi54&#10;bWxQSwECFAAUAAAACACHTuJA5GPwRDECAAAVBAAADgAAAAAAAAABACAAAAApAQAAZHJzL2Uyb0Rv&#10;Yy54bWxQSwUGAAAAAAYABgBZAQAAzAUAAAAA&#10;">
                <v:fill on="f" focussize="0,0"/>
                <v:stroke weight="1.5pt" color="#ED7D31 [3205]"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1431925</wp:posOffset>
                </wp:positionH>
                <wp:positionV relativeFrom="paragraph">
                  <wp:posOffset>466725</wp:posOffset>
                </wp:positionV>
                <wp:extent cx="68580" cy="1672590"/>
                <wp:effectExtent l="9525" t="0" r="61595" b="3810"/>
                <wp:wrapNone/>
                <wp:docPr id="4" name="直接箭头连接符 4"/>
                <wp:cNvGraphicFramePr/>
                <a:graphic xmlns:a="http://schemas.openxmlformats.org/drawingml/2006/main">
                  <a:graphicData uri="http://schemas.microsoft.com/office/word/2010/wordprocessingShape">
                    <wps:wsp>
                      <wps:cNvCnPr/>
                      <wps:spPr>
                        <a:xfrm flipV="1">
                          <a:off x="2346325" y="7345680"/>
                          <a:ext cx="68580" cy="167259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y;margin-left:112.75pt;margin-top:36.75pt;height:131.7pt;width:5.4pt;z-index:251659264;mso-width-relative:page;mso-height-relative:page;" filled="f" stroked="t" coordsize="21600,21600" o:gfxdata="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5pcV/1wAAAAoBAAAPAAAAAAAAAAEAIAAAACIAAABkcnMvZG93bnJldi54bWxQSwECFAAU&#10;AAAACACHTuJAAN6b4ysCAAALBAAADgAAAAAAAAABACAAAAAmAQAAZHJzL2Uyb0RvYy54bWxQSwUG&#10;AAAAAAYABgBZAQAAwwUAAAAA&#10;">
                <v:fill on="f" focussize="0,0"/>
                <v:stroke weight="1.5pt" color="#ED7D31 [3205]" miterlimit="8" joinstyle="miter" endarrow="open"/>
                <v:imagedata o:title=""/>
                <o:lock v:ext="edit" aspectratio="f"/>
              </v:shape>
            </w:pict>
          </mc:Fallback>
        </mc:AlternateContent>
      </w:r>
      <w:r>
        <w:rPr>
          <w:rFonts w:hint="eastAsia" w:ascii="Times New Roman" w:hAnsi="Times New Roman" w:eastAsia="宋体" w:cs="Times New Roman"/>
          <w:b w:val="0"/>
          <w:bCs w:val="0"/>
          <w:sz w:val="24"/>
          <w:szCs w:val="24"/>
          <w:lang w:eastAsia="zh-CN"/>
        </w:rPr>
        <w:drawing>
          <wp:inline distT="0" distB="0" distL="114300" distR="114300">
            <wp:extent cx="2583180" cy="2204085"/>
            <wp:effectExtent l="0" t="0" r="7620" b="5715"/>
            <wp:docPr id="1" name="图片 1" descr="Robot arm Max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obot arm Max range"/>
                    <pic:cNvPicPr>
                      <a:picLocks noChangeAspect="1"/>
                    </pic:cNvPicPr>
                  </pic:nvPicPr>
                  <pic:blipFill>
                    <a:blip r:embed="rId5"/>
                    <a:stretch>
                      <a:fillRect/>
                    </a:stretch>
                  </pic:blipFill>
                  <pic:spPr>
                    <a:xfrm>
                      <a:off x="0" y="0"/>
                      <a:ext cx="2583180" cy="2204085"/>
                    </a:xfrm>
                    <a:prstGeom prst="rect">
                      <a:avLst/>
                    </a:prstGeom>
                  </pic:spPr>
                </pic:pic>
              </a:graphicData>
            </a:graphic>
          </wp:inline>
        </w:drawing>
      </w:r>
      <w:r>
        <w:rPr>
          <w:rFonts w:ascii="Times New Roman" w:hAnsi="Times New Roman" w:eastAsia="宋体" w:cs="Times New Roman"/>
          <w:b w:val="0"/>
          <w:bCs w:val="0"/>
          <w:sz w:val="24"/>
          <w:szCs w:val="24"/>
          <w:lang w:val="en-US" w:eastAsia="zh-CN"/>
        </w:rPr>
        <w:t xml:space="preserve"> </w:t>
      </w:r>
      <w:r>
        <w:rPr>
          <w:rFonts w:hint="eastAsia" w:ascii="Times New Roman" w:hAnsi="Times New Roman" w:eastAsia="宋体" w:cs="Times New Roman"/>
          <w:b w:val="0"/>
          <w:bCs w:val="0"/>
          <w:sz w:val="24"/>
          <w:szCs w:val="24"/>
          <w:lang w:eastAsia="zh-CN"/>
        </w:rPr>
        <w:drawing>
          <wp:inline distT="0" distB="0" distL="114300" distR="114300">
            <wp:extent cx="3014345" cy="2204720"/>
            <wp:effectExtent l="0" t="0" r="8255" b="5080"/>
            <wp:docPr id="3" name="图片 3" descr="Robot arm Min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obot arm Min range"/>
                    <pic:cNvPicPr>
                      <a:picLocks noChangeAspect="1"/>
                    </pic:cNvPicPr>
                  </pic:nvPicPr>
                  <pic:blipFill>
                    <a:blip r:embed="rId6"/>
                    <a:stretch>
                      <a:fillRect/>
                    </a:stretch>
                  </pic:blipFill>
                  <pic:spPr>
                    <a:xfrm>
                      <a:off x="0" y="0"/>
                      <a:ext cx="3014345" cy="2204720"/>
                    </a:xfrm>
                    <a:prstGeom prst="rect">
                      <a:avLst/>
                    </a:prstGeom>
                  </pic:spPr>
                </pic:pic>
              </a:graphicData>
            </a:graphic>
          </wp:inline>
        </w:drawing>
      </w:r>
    </w:p>
    <w:p>
      <w:pPr>
        <w:bidi w:val="0"/>
        <w:spacing w:beforeLines="0" w:beforeAutospacing="0" w:afterLines="0" w:afterAutospacing="0" w:line="259" w:lineRule="auto"/>
        <w:ind w:left="0" w:rightChars="0"/>
        <w:jc w:val="center"/>
      </w:pPr>
    </w:p>
    <w:p>
      <w:pPr>
        <w:bidi w:val="0"/>
        <w:spacing w:beforeLines="0" w:beforeAutospacing="0" w:afterLines="0" w:afterAutospacing="0" w:line="259" w:lineRule="auto"/>
        <w:ind w:left="0" w:rightChars="0"/>
        <w:jc w:val="center"/>
      </w:pPr>
      <w:r>
        <w:t>(a)</w:t>
      </w:r>
    </w:p>
    <w:p>
      <w:pPr>
        <w:bidi w:val="0"/>
        <w:spacing w:beforeLines="0" w:beforeAutospacing="0" w:afterLines="0" w:afterAutospacing="0" w:line="259" w:lineRule="auto"/>
        <w:ind w:left="0" w:rightChars="0"/>
        <w:jc w:val="center"/>
      </w:pPr>
      <w:r>
        <w:rPr>
          <w:sz w:val="21"/>
        </w:rPr>
        <mc:AlternateContent>
          <mc:Choice Requires="wps">
            <w:drawing>
              <wp:anchor distT="0" distB="0" distL="114300" distR="114300" simplePos="0" relativeHeight="251662336" behindDoc="0" locked="0" layoutInCell="1" allowOverlap="1">
                <wp:simplePos x="0" y="0"/>
                <wp:positionH relativeFrom="column">
                  <wp:posOffset>4664710</wp:posOffset>
                </wp:positionH>
                <wp:positionV relativeFrom="paragraph">
                  <wp:posOffset>781685</wp:posOffset>
                </wp:positionV>
                <wp:extent cx="5715" cy="169545"/>
                <wp:effectExtent l="51435" t="0" r="57150" b="8255"/>
                <wp:wrapNone/>
                <wp:docPr id="7" name="直接箭头连接符 7"/>
                <wp:cNvGraphicFramePr/>
                <a:graphic xmlns:a="http://schemas.openxmlformats.org/drawingml/2006/main">
                  <a:graphicData uri="http://schemas.microsoft.com/office/word/2010/wordprocessingShape">
                    <wps:wsp>
                      <wps:cNvCnPr/>
                      <wps:spPr>
                        <a:xfrm flipV="1">
                          <a:off x="5579110" y="1696085"/>
                          <a:ext cx="5715" cy="16954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y;margin-left:367.3pt;margin-top:61.55pt;height:13.35pt;width:0.45pt;z-index:251662336;mso-width-relative:page;mso-height-relative:page;" filled="f" stroked="t" coordsize="21600,21600" o:gfxdata="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JmKdJLYAAAACwEAAA8AAAAAAAAAAQAgAAAAIgAAAGRycy9kb3ducmV2LnhtbFBLAQIUABQAAAAI&#10;AIdO4kDLWTcNJgIAAAkEAAAOAAAAAAAAAAEAIAAAACcBAABkcnMvZTJvRG9jLnhtbFBLBQYAAAAA&#10;BgAGAFkBAAC/BQAAAAA=&#10;">
                <v:fill on="f" focussize="0,0"/>
                <v:stroke weight="1.5pt" color="#ED7D31 [3205]"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1500505</wp:posOffset>
                </wp:positionH>
                <wp:positionV relativeFrom="paragraph">
                  <wp:posOffset>459105</wp:posOffset>
                </wp:positionV>
                <wp:extent cx="290830" cy="629920"/>
                <wp:effectExtent l="10160" t="0" r="16510" b="5080"/>
                <wp:wrapNone/>
                <wp:docPr id="6" name="直接箭头连接符 6"/>
                <wp:cNvGraphicFramePr/>
                <a:graphic xmlns:a="http://schemas.openxmlformats.org/drawingml/2006/main">
                  <a:graphicData uri="http://schemas.microsoft.com/office/word/2010/wordprocessingShape">
                    <wps:wsp>
                      <wps:cNvCnPr/>
                      <wps:spPr>
                        <a:xfrm flipH="1" flipV="1">
                          <a:off x="2414905" y="1373505"/>
                          <a:ext cx="290830" cy="62992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18.15pt;margin-top:36.15pt;height:49.6pt;width:22.9pt;z-index:251661312;mso-width-relative:page;mso-height-relative:page;" filled="f" stroked="t" coordsize="21600,21600" o:gfxdata="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a7+ubYAAAACgEAAA8AAAAAAAAAAQAgAAAAIgAAAGRycy9kb3ducmV2LnhtbFBL&#10;AQIUABQAAAAIAIdO4kBZxk4nLwIAABUEAAAOAAAAAAAAAAEAIAAAACcBAABkcnMvZTJvRG9jLnht&#10;bFBLBQYAAAAABgAGAFkBAADIBQAAAAA=&#10;">
                <v:fill on="f" focussize="0,0"/>
                <v:stroke weight="1.5pt" color="#ED7D31 [3205]" miterlimit="8" joinstyle="miter" endarrow="open"/>
                <v:imagedata o:title=""/>
                <o:lock v:ext="edit" aspectratio="f"/>
              </v:shape>
            </w:pict>
          </mc:Fallback>
        </mc:AlternateContent>
      </w:r>
      <w:r>
        <w:drawing>
          <wp:inline distT="0" distB="0" distL="114300" distR="114300">
            <wp:extent cx="2367915" cy="1564005"/>
            <wp:effectExtent l="0" t="0" r="0" b="0"/>
            <wp:docPr id="1860017428" name="图片 1860017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17428" name="图片 186001742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68298" cy="1564064"/>
                    </a:xfrm>
                    <a:prstGeom prst="rect">
                      <a:avLst/>
                    </a:prstGeom>
                  </pic:spPr>
                </pic:pic>
              </a:graphicData>
            </a:graphic>
          </wp:inline>
        </w:drawing>
      </w:r>
      <w:r>
        <w:rPr>
          <w:rFonts w:hint="eastAsia"/>
          <w:lang w:val="en-US" w:eastAsia="zh-CN"/>
        </w:rPr>
        <w:t xml:space="preserve"> </w:t>
      </w:r>
      <w:r>
        <w:drawing>
          <wp:inline distT="0" distB="0" distL="114300" distR="114300">
            <wp:extent cx="2807335" cy="1584960"/>
            <wp:effectExtent l="0" t="0" r="0" b="0"/>
            <wp:docPr id="62877862" name="图片 62877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7862" name="图片 6287786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07368" cy="1584993"/>
                    </a:xfrm>
                    <a:prstGeom prst="rect">
                      <a:avLst/>
                    </a:prstGeom>
                  </pic:spPr>
                </pic:pic>
              </a:graphicData>
            </a:graphic>
          </wp:inline>
        </w:drawing>
      </w:r>
    </w:p>
    <w:p>
      <w:pPr>
        <w:bidi w:val="0"/>
        <w:spacing w:beforeLines="0" w:beforeAutospacing="0" w:afterLines="0" w:afterAutospacing="0" w:line="259" w:lineRule="auto"/>
        <w:ind w:left="0" w:rightChars="0"/>
        <w:jc w:val="center"/>
      </w:pPr>
      <w:r>
        <w:t>(b)</w:t>
      </w:r>
    </w:p>
    <w:p>
      <w:pPr>
        <w:spacing w:beforeLines="0" w:beforeAutospacing="0" w:afterLines="0" w:afterAutospacing="0" w:line="259" w:lineRule="auto"/>
        <w:ind w:left="0" w:rightChars="0"/>
        <w:jc w:val="center"/>
        <w:rPr>
          <w:rFonts w:ascii="Calibri" w:hAnsi="Calibri" w:eastAsia="宋体"/>
          <w:sz w:val="21"/>
          <w:szCs w:val="21"/>
        </w:rPr>
      </w:pPr>
      <w:r>
        <w:rPr>
          <w:rFonts w:ascii="Times New Roman" w:hAnsi="Times New Roman" w:eastAsia="Times New Roman" w:cs="Times New Roman"/>
          <w:sz w:val="20"/>
          <w:szCs w:val="20"/>
        </w:rPr>
        <w:t>Fig. 2 Minimum and Maximum range of the end-</w:t>
      </w:r>
      <w:r>
        <w:rPr>
          <w:rFonts w:ascii="Times New Roman" w:hAnsi="Times New Roman" w:eastAsia="Times New Roman" w:cs="Times New Roman"/>
          <w:b w:val="0"/>
          <w:bCs w:val="0"/>
          <w:sz w:val="20"/>
          <w:szCs w:val="20"/>
        </w:rPr>
        <w:t>effector</w:t>
      </w:r>
      <w:r>
        <w:rPr>
          <w:rFonts w:ascii="Times New Roman" w:hAnsi="Times New Roman" w:eastAsia="Times New Roman" w:cs="Times New Roman"/>
          <w:sz w:val="20"/>
          <w:szCs w:val="20"/>
        </w:rPr>
        <w:t>.</w:t>
      </w:r>
    </w:p>
    <w:p>
      <w:pPr>
        <w:bidi w:val="0"/>
        <w:spacing w:beforeLines="0" w:beforeAutospacing="0" w:afterLines="0" w:afterAutospacing="0" w:line="259" w:lineRule="auto"/>
        <w:ind w:left="0" w:rightChars="0"/>
        <w:jc w:val="both"/>
        <w:rPr>
          <w:rFonts w:ascii="Times New Roman" w:hAnsi="Times New Roman" w:eastAsia="Times New Roman" w:cs="Times New Roman"/>
          <w:b/>
          <w:bCs/>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bCs/>
          <w:sz w:val="24"/>
          <w:szCs w:val="24"/>
        </w:rPr>
      </w:pPr>
      <w:r>
        <w:rPr>
          <w:rFonts w:ascii="Times New Roman" w:hAnsi="Times New Roman" w:eastAsia="Times New Roman" w:cs="Times New Roman"/>
          <w:b w:val="0"/>
          <w:bCs w:val="0"/>
          <w:sz w:val="24"/>
          <w:szCs w:val="24"/>
        </w:rPr>
        <w:t>From</w:t>
      </w:r>
      <w:r>
        <w:rPr>
          <w:rFonts w:ascii="Times New Roman" w:hAnsi="Times New Roman" w:eastAsia="Times New Roman" w:cs="Times New Roman"/>
          <w:b/>
          <w:bCs/>
          <w:sz w:val="24"/>
          <w:szCs w:val="24"/>
        </w:rPr>
        <w:t xml:space="preserve"> </w:t>
      </w:r>
      <w:r>
        <w:rPr>
          <w:rFonts w:ascii="Times New Roman" w:hAnsi="Times New Roman" w:eastAsia="Times New Roman" w:cs="Times New Roman"/>
          <w:b w:val="0"/>
          <w:bCs w:val="0"/>
          <w:sz w:val="24"/>
          <w:szCs w:val="24"/>
        </w:rPr>
        <w:t xml:space="preserve">Fig.2 (b), we can get the reachable space of the end-effector as the red area shows. </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In the step 3, we put the toothpick-made frames at the respective locations shown as Fig.1. </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the step 4, we measure the DH parameters for the robot arm following the textbook instructions. All measured DH parameters including theta value limit (joint angle limit) and offsets are shown in the Table. 1 below.</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tbl>
      <w:tblPr>
        <w:tblStyle w:val="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02"/>
        <w:gridCol w:w="1502"/>
        <w:gridCol w:w="1502"/>
        <w:gridCol w:w="1502"/>
        <w:gridCol w:w="1502"/>
        <w:gridCol w:w="150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5" w:hRule="atLeast"/>
        </w:trPr>
        <w:tc>
          <w:tcPr>
            <w:tcW w:w="1502" w:type="dxa"/>
          </w:tcPr>
          <w:p>
            <w:pPr>
              <w:bidi w:val="0"/>
              <w:spacing w:after="0" w:line="240" w:lineRule="auto"/>
              <w:jc w:val="left"/>
              <w:rPr>
                <w:rFonts w:ascii="Times New Roman" w:hAnsi="Times New Roman" w:eastAsia="Times New Roman" w:cs="Times New Roman"/>
                <w:b w:val="0"/>
                <w:bCs w:val="0"/>
                <w:sz w:val="24"/>
                <w:szCs w:val="24"/>
              </w:rPr>
            </w:pPr>
          </w:p>
        </w:tc>
        <w:tc>
          <w:tcPr>
            <w:tcW w:w="1502" w:type="dxa"/>
          </w:tcPr>
          <w:p>
            <w:pPr>
              <w:bidi w:val="0"/>
              <w:spacing w:before="0" w:beforeAutospacing="0" w:after="0" w:afterAutospacing="0" w:line="240" w:lineRule="auto"/>
              <w:ind w:left="0" w:right="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a</w:t>
            </w:r>
          </w:p>
          <w:p>
            <w:pPr>
              <w:bidi w:val="0"/>
              <w:spacing w:after="0" w:line="240" w:lineRule="auto"/>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(m)</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alpha (degree)</w:t>
            </w:r>
          </w:p>
        </w:tc>
        <w:tc>
          <w:tcPr>
            <w:tcW w:w="1502" w:type="dxa"/>
          </w:tcPr>
          <w:p>
            <w:pPr>
              <w:bidi w:val="0"/>
              <w:spacing w:before="0" w:beforeAutospacing="0" w:after="0" w:afterAutospacing="0" w:line="240" w:lineRule="auto"/>
              <w:ind w:left="0" w:right="0"/>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d</w:t>
            </w:r>
          </w:p>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(m)</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theta</w:t>
            </w:r>
          </w:p>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(degree)</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offset</w:t>
            </w:r>
          </w:p>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(degree)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Joint 1</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0.1</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w:t>
            </w:r>
          </w:p>
        </w:tc>
        <w:tc>
          <w:tcPr>
            <w:tcW w:w="1502" w:type="dxa"/>
          </w:tcPr>
          <w:p>
            <w:pPr>
              <w:bidi w:val="0"/>
              <w:spacing w:after="0" w:line="240" w:lineRule="auto"/>
              <w:jc w:val="left"/>
              <w:rPr>
                <w:rFonts w:hint="eastAsia" w:ascii="Times New Roman" w:hAnsi="Times New Roman" w:eastAsia="宋体" w:cs="Times New Roman"/>
                <w:b w:val="0"/>
                <w:bCs w:val="0"/>
                <w:sz w:val="24"/>
                <w:szCs w:val="24"/>
                <w:lang w:eastAsia="zh-CN"/>
              </w:rPr>
            </w:pPr>
            <w:r>
              <w:rPr>
                <w:rFonts w:hint="eastAsia" w:ascii="Times New Roman" w:hAnsi="Times New Roman" w:eastAsia="宋体" w:cs="Times New Roman"/>
                <w:b w:val="0"/>
                <w:bCs w:val="0"/>
                <w:sz w:val="24"/>
                <w:szCs w:val="24"/>
                <w:lang w:val="en-US" w:eastAsia="zh-CN"/>
              </w:rPr>
              <w:t>0</w:t>
            </w:r>
          </w:p>
        </w:tc>
        <w:tc>
          <w:tcPr>
            <w:tcW w:w="1502" w:type="dxa"/>
          </w:tcPr>
          <w:p>
            <w:pPr>
              <w:bidi w:val="0"/>
              <w:spacing w:before="0" w:beforeAutospacing="0" w:after="0" w:afterAutospacing="0" w:line="240" w:lineRule="auto"/>
              <w:ind w:left="0" w:right="0"/>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w:t>
            </w:r>
            <w:r>
              <w:rPr>
                <w:rFonts w:hint="eastAsia" w:ascii="Times New Roman" w:hAnsi="Times New Roman" w:eastAsia="宋体" w:cs="Times New Roman"/>
                <w:b w:val="0"/>
                <w:bCs w:val="0"/>
                <w:sz w:val="24"/>
                <w:szCs w:val="24"/>
                <w:lang w:val="en-US" w:eastAsia="zh-CN"/>
              </w:rPr>
              <w:t>9</w:t>
            </w:r>
            <w:r>
              <w:rPr>
                <w:rFonts w:ascii="Times New Roman" w:hAnsi="Times New Roman" w:eastAsia="Times New Roman" w:cs="Times New Roman"/>
                <w:b w:val="0"/>
                <w:bCs w:val="0"/>
                <w:sz w:val="24"/>
                <w:szCs w:val="24"/>
              </w:rPr>
              <w:t xml:space="preserve">0 ~ </w:t>
            </w:r>
            <w:r>
              <w:rPr>
                <w:rFonts w:hint="eastAsia" w:ascii="Times New Roman" w:hAnsi="Times New Roman" w:eastAsia="宋体" w:cs="Times New Roman"/>
                <w:b w:val="0"/>
                <w:bCs w:val="0"/>
                <w:sz w:val="24"/>
                <w:szCs w:val="24"/>
                <w:lang w:val="en-US" w:eastAsia="zh-CN"/>
              </w:rPr>
              <w:t>12</w:t>
            </w:r>
            <w:r>
              <w:rPr>
                <w:rFonts w:ascii="Times New Roman" w:hAnsi="Times New Roman" w:eastAsia="Times New Roman" w:cs="Times New Roman"/>
                <w:b w:val="0"/>
                <w:bCs w:val="0"/>
                <w:sz w:val="24"/>
                <w:szCs w:val="24"/>
              </w:rPr>
              <w:t>0</w:t>
            </w:r>
          </w:p>
        </w:tc>
        <w:tc>
          <w:tcPr>
            <w:tcW w:w="1502" w:type="dxa"/>
          </w:tcPr>
          <w:p>
            <w:pPr>
              <w:bidi w:val="0"/>
              <w:spacing w:after="0" w:line="240" w:lineRule="auto"/>
              <w:jc w:val="left"/>
              <w:rPr>
                <w:rFonts w:hint="default" w:ascii="Times New Roman" w:hAnsi="Times New Roman" w:eastAsia="宋体" w:cs="Times New Roman"/>
                <w:b w:val="0"/>
                <w:bCs w:val="0"/>
                <w:sz w:val="24"/>
                <w:szCs w:val="24"/>
                <w:lang w:val="en-US" w:eastAsia="zh-CN"/>
              </w:rPr>
            </w:pPr>
            <w:r>
              <w:rPr>
                <w:rFonts w:ascii="Times New Roman" w:hAnsi="Times New Roman" w:eastAsia="Times New Roman" w:cs="Times New Roman"/>
                <w:b w:val="0"/>
                <w:bCs w:val="0"/>
                <w:sz w:val="24"/>
                <w:szCs w:val="24"/>
              </w:rPr>
              <w:t>-</w:t>
            </w:r>
            <w:r>
              <w:rPr>
                <w:rFonts w:hint="eastAsia" w:ascii="Times New Roman" w:hAnsi="Times New Roman" w:eastAsia="宋体" w:cs="Times New Roman"/>
                <w:b w:val="0"/>
                <w:bCs w:val="0"/>
                <w:sz w:val="24"/>
                <w:szCs w:val="24"/>
                <w:lang w:val="en-US" w:eastAsia="zh-CN"/>
              </w:rPr>
              <w:t>19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Joint 2</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0.073</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-90</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0.02</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-120 ~ 90</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16.8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Joint 3</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0.0</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0.02</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 ~ 135</w:t>
            </w:r>
          </w:p>
        </w:tc>
        <w:tc>
          <w:tcPr>
            <w:tcW w:w="1502" w:type="dxa"/>
          </w:tcPr>
          <w:p>
            <w:pPr>
              <w:bidi w:val="0"/>
              <w:spacing w:after="0" w:line="240" w:lineRule="auto"/>
              <w:jc w:val="left"/>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0</w:t>
            </w:r>
          </w:p>
        </w:tc>
      </w:tr>
    </w:tbl>
    <w:p>
      <w:pPr>
        <w:bidi w:val="0"/>
        <w:spacing w:beforeLines="0" w:beforeAutospacing="0" w:afterLines="0" w:afterAutospacing="0" w:line="259" w:lineRule="auto"/>
        <w:ind w:left="0"/>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Table 1. DH parameters.</w:t>
      </w:r>
    </w:p>
    <w:p>
      <w:pPr>
        <w:bidi w:val="0"/>
        <w:spacing w:beforeLines="0" w:beforeAutospacing="0" w:afterLines="0" w:afterAutospacing="0" w:line="259" w:lineRule="auto"/>
        <w:ind w:left="0"/>
      </w:pPr>
    </w:p>
    <w:p>
      <w:pPr>
        <w:bidi w:val="0"/>
        <w:spacing w:beforeLines="0" w:beforeAutospacing="0" w:afterLines="0" w:afterAutospacing="0" w:line="259" w:lineRule="auto"/>
        <w:ind w:left="0"/>
      </w:pPr>
    </w:p>
    <w:p>
      <w:pPr>
        <w:pStyle w:val="6"/>
        <w:numPr>
          <w:ilvl w:val="0"/>
          <w:numId w:val="2"/>
        </w:numPr>
        <w:bidi w:val="0"/>
        <w:spacing w:beforeLines="0" w:beforeAutospacing="0" w:afterLines="0" w:afterAutospacing="0" w:line="259"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Firstly, we create a GUI in the Matlab App designer shown as Fig. 3 to tune the DH parameters and showcase the result by plotting the robot based on preset DH parameters. Note that Base Frame Translation section in the GUI, </w:t>
      </w:r>
      <w:r>
        <w:rPr>
          <w:rFonts w:hint="eastAsia" w:ascii="Times New Roman" w:hAnsi="Times New Roman" w:eastAsia="宋体" w:cs="Times New Roman"/>
          <w:sz w:val="24"/>
          <w:szCs w:val="24"/>
          <w:lang w:val="en-US" w:eastAsia="zh-CN"/>
        </w:rPr>
        <w:t>we set the clipboard coordinate system showing as Fig.1 which origin is [0 0 0]. So the base frame of robot arm translated with vector[0 -0.08 0.47] refer to clipboard frame. And we define the base frame and joint1 frame at the same place.</w:t>
      </w:r>
    </w:p>
    <w:p>
      <w:pPr>
        <w:bidi w:val="0"/>
        <w:spacing w:beforeLines="0" w:beforeAutospacing="0" w:afterLines="0" w:afterAutospacing="0" w:line="259" w:lineRule="auto"/>
        <w:ind w:left="0"/>
        <w:jc w:val="center"/>
      </w:pPr>
      <w:r>
        <w:drawing>
          <wp:inline distT="0" distB="0" distL="114300" distR="114300">
            <wp:extent cx="3810000" cy="1949450"/>
            <wp:effectExtent l="0" t="0" r="0" b="635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3810000" cy="1949450"/>
                    </a:xfrm>
                    <a:prstGeom prst="rect">
                      <a:avLst/>
                    </a:prstGeom>
                    <a:noFill/>
                    <a:ln>
                      <a:noFill/>
                    </a:ln>
                  </pic:spPr>
                </pic:pic>
              </a:graphicData>
            </a:graphic>
          </wp:inline>
        </w:drawing>
      </w:r>
    </w:p>
    <w:p>
      <w:pPr>
        <w:spacing w:beforeLines="0" w:beforeAutospacing="0" w:afterLines="0" w:afterAutospacing="0" w:line="259" w:lineRule="auto"/>
        <w:ind w:left="0" w:rightChars="0"/>
        <w:jc w:val="center"/>
        <w:rPr>
          <w:rFonts w:ascii="Times New Roman" w:hAnsi="Times New Roman" w:eastAsia="Times New Roman" w:cs="Times New Roman"/>
          <w:b w:val="0"/>
          <w:bCs w:val="0"/>
          <w:sz w:val="20"/>
          <w:szCs w:val="20"/>
        </w:rPr>
      </w:pPr>
      <w:r>
        <w:rPr>
          <w:rFonts w:ascii="Times New Roman" w:hAnsi="Times New Roman" w:eastAsia="Times New Roman" w:cs="Times New Roman"/>
          <w:b w:val="0"/>
          <w:bCs w:val="0"/>
          <w:sz w:val="20"/>
          <w:szCs w:val="20"/>
        </w:rPr>
        <w:t>Fig. 3 DH parameters GUI</w:t>
      </w:r>
    </w:p>
    <w:p>
      <w:pPr>
        <w:bidi w:val="0"/>
        <w:spacing w:beforeLines="0" w:beforeAutospacing="0" w:afterLines="0" w:afterAutospacing="0" w:line="259" w:lineRule="auto"/>
        <w:ind w:left="0"/>
        <w:jc w:val="center"/>
      </w:pPr>
    </w:p>
    <w:p>
      <w:pPr>
        <w:pStyle w:val="6"/>
        <w:numPr>
          <w:ilvl w:val="0"/>
          <w:numId w:val="2"/>
        </w:numPr>
        <w:bidi w:val="0"/>
        <w:spacing w:beforeLines="0" w:beforeAutospacing="0" w:afterLines="0" w:afterAutospacing="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Secondly, to explain how the DH parameters are determined, here we are using a image to illustrate it. In the Fig. 4, all DH parameters are labeled on the links and joints.  In the Fig.5, offsets are labeled. </w:t>
      </w:r>
    </w:p>
    <w:p>
      <w:pPr>
        <w:bidi w:val="0"/>
        <w:spacing w:beforeLines="0" w:beforeAutospacing="0" w:afterLines="0" w:afterAutospacing="0" w:line="259" w:lineRule="auto"/>
        <w:ind w:left="0"/>
      </w:pPr>
    </w:p>
    <w:p>
      <w:pPr>
        <w:bidi w:val="0"/>
        <w:spacing w:beforeLines="0" w:beforeAutospacing="0" w:afterLines="0" w:afterAutospacing="0" w:line="259" w:lineRule="auto"/>
        <w:ind w:left="0"/>
      </w:pPr>
    </w:p>
    <w:p>
      <w:pPr>
        <w:bidi w:val="0"/>
        <w:spacing w:beforeLines="0" w:beforeAutospacing="0" w:afterLines="0" w:afterAutospacing="0" w:line="259" w:lineRule="auto"/>
        <w:ind w:left="0" w:rightChars="0"/>
        <w:jc w:val="center"/>
      </w:pPr>
      <w:r>
        <w:drawing>
          <wp:inline distT="0" distB="0" distL="114300" distR="114300">
            <wp:extent cx="4945380" cy="2547620"/>
            <wp:effectExtent l="0" t="0" r="635" b="889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45669" cy="2547686"/>
                    </a:xfrm>
                    <a:prstGeom prst="rect">
                      <a:avLst/>
                    </a:prstGeom>
                  </pic:spPr>
                </pic:pic>
              </a:graphicData>
            </a:graphic>
          </wp:inline>
        </w:drawing>
      </w:r>
    </w:p>
    <w:p>
      <w:pPr>
        <w:spacing w:beforeLines="0" w:beforeAutospacing="0" w:afterLines="0" w:afterAutospacing="0" w:line="259" w:lineRule="auto"/>
        <w:ind w:left="0" w:rightChars="0"/>
        <w:jc w:val="center"/>
        <w:rPr>
          <w:rFonts w:ascii="Times New Roman" w:hAnsi="Times New Roman" w:eastAsia="Times New Roman" w:cs="Times New Roman"/>
          <w:b w:val="0"/>
          <w:bCs w:val="0"/>
          <w:sz w:val="20"/>
          <w:szCs w:val="20"/>
        </w:rPr>
      </w:pPr>
      <w:r>
        <w:rPr>
          <w:rFonts w:ascii="Times New Roman" w:hAnsi="Times New Roman" w:eastAsia="Times New Roman" w:cs="Times New Roman"/>
          <w:b w:val="0"/>
          <w:bCs w:val="0"/>
          <w:sz w:val="20"/>
          <w:szCs w:val="20"/>
        </w:rPr>
        <w:t>Fig. 4 DH parameters</w:t>
      </w:r>
    </w:p>
    <w:p>
      <w:pPr>
        <w:bidi w:val="0"/>
        <w:spacing w:beforeLines="0" w:beforeAutospacing="0" w:afterLines="0" w:afterAutospacing="0" w:line="259" w:lineRule="auto"/>
        <w:ind w:left="0" w:rightChars="0"/>
        <w:jc w:val="center"/>
      </w:pPr>
    </w:p>
    <w:p>
      <w:pPr>
        <w:bidi w:val="0"/>
        <w:spacing w:beforeLines="0" w:beforeAutospacing="0" w:afterLines="0" w:afterAutospacing="0" w:line="259" w:lineRule="auto"/>
        <w:ind w:left="0" w:rightChars="0"/>
        <w:jc w:val="center"/>
      </w:pP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i w:val="0"/>
          <w:iCs w:val="0"/>
          <w:caps w:val="0"/>
          <w:smallCaps w:val="0"/>
          <w:color w:val="000000" w:themeColor="text1" w:themeTint="FF"/>
          <w:sz w:val="21"/>
          <w:szCs w:val="21"/>
          <w:lang w:eastAsia="zh-CN"/>
          <w14:textFill>
            <w14:solidFill>
              <w14:schemeClr w14:val="tx1">
                <w14:lumMod w14:val="100000"/>
                <w14:lumOff w14:val="0"/>
              </w14:schemeClr>
            </w14:solidFill>
          </w14:textFill>
        </w:rPr>
      </w:pPr>
    </w:p>
    <w:p>
      <w:pPr>
        <w:bidi w:val="0"/>
        <w:spacing w:beforeLines="0" w:beforeAutospacing="0" w:afterLines="0" w:afterAutospacing="0" w:line="259" w:lineRule="auto"/>
        <w:ind w:left="0" w:rightChars="0"/>
        <w:jc w:val="center"/>
      </w:pPr>
      <w:r>
        <w:drawing>
          <wp:inline distT="0" distB="0" distL="114300" distR="114300">
            <wp:extent cx="3221355" cy="2710815"/>
            <wp:effectExtent l="0" t="0" r="4445" b="6985"/>
            <wp:docPr id="120462392" name="图片 12046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2392" name="图片 12046239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21355" cy="2710815"/>
                    </a:xfrm>
                    <a:prstGeom prst="rect">
                      <a:avLst/>
                    </a:prstGeom>
                  </pic:spPr>
                </pic:pic>
              </a:graphicData>
            </a:graphic>
          </wp:inline>
        </w:drawing>
      </w:r>
    </w:p>
    <w:p>
      <w:pPr>
        <w:spacing w:beforeLines="0" w:beforeAutospacing="0" w:afterLines="0" w:afterAutospacing="0" w:line="259" w:lineRule="auto"/>
        <w:ind w:left="0" w:rightChars="0"/>
        <w:jc w:val="center"/>
        <w:rPr>
          <w:rFonts w:ascii="Times New Roman" w:hAnsi="Times New Roman" w:eastAsia="Times New Roman" w:cs="Times New Roman"/>
          <w:b w:val="0"/>
          <w:bCs w:val="0"/>
          <w:sz w:val="20"/>
          <w:szCs w:val="20"/>
        </w:rPr>
      </w:pPr>
      <w:r>
        <w:rPr>
          <w:rFonts w:ascii="Times New Roman" w:hAnsi="Times New Roman" w:eastAsia="Times New Roman" w:cs="Times New Roman"/>
          <w:b w:val="0"/>
          <w:bCs w:val="0"/>
          <w:sz w:val="20"/>
          <w:szCs w:val="20"/>
        </w:rPr>
        <w:t>Fig. 5 offsets</w:t>
      </w:r>
    </w:p>
    <w:p>
      <w:pPr>
        <w:spacing w:beforeLines="0" w:beforeAutospacing="0" w:afterLines="0" w:afterAutospacing="0" w:line="259" w:lineRule="auto"/>
        <w:ind w:left="0" w:right="0"/>
        <w:jc w:val="both"/>
        <w:rPr>
          <w:rFonts w:ascii="Calibri" w:hAnsi="Calibri" w:eastAsia="宋体"/>
          <w:b w:val="0"/>
          <w:bCs w:val="0"/>
          <w:i w:val="0"/>
          <w:iCs w:val="0"/>
          <w:caps w:val="0"/>
          <w:smallCaps w:val="0"/>
          <w:color w:val="000000" w:themeColor="text1" w:themeTint="FF"/>
          <w:sz w:val="21"/>
          <w:szCs w:val="21"/>
          <w:lang w:val="en-US" w:eastAsia="zh-CN"/>
          <w14:textFill>
            <w14:solidFill>
              <w14:schemeClr w14:val="tx1">
                <w14:lumMod w14:val="100000"/>
                <w14:lumOff w14:val="0"/>
              </w14:schemeClr>
            </w14:solidFill>
          </w14:textFill>
        </w:rPr>
      </w:pPr>
      <w:r>
        <w:rPr>
          <w:rFonts w:ascii="Times New Roman" w:hAnsi="Times New Roman" w:eastAsia="Times New Roman" w:cs="Times New Roman"/>
          <w:sz w:val="24"/>
          <w:szCs w:val="24"/>
          <w:lang w:val="en-US"/>
        </w:rPr>
        <w:t xml:space="preserve"> </w:t>
      </w:r>
    </w:p>
    <w:p>
      <w:pPr>
        <w:bidi w:val="0"/>
        <w:spacing w:beforeLines="0" w:beforeAutospacing="0" w:afterLines="0" w:afterAutospacing="0" w:line="259" w:lineRule="auto"/>
        <w:ind w:left="0" w:right="0"/>
        <w:jc w:val="both"/>
        <w:rPr>
          <w:rFonts w:ascii="Calibri" w:hAnsi="Calibri" w:eastAsia="宋体"/>
          <w:b w:val="0"/>
          <w:bCs w:val="0"/>
          <w:i w:val="0"/>
          <w:iCs w:val="0"/>
          <w:caps w:val="0"/>
          <w:smallCaps w:val="0"/>
          <w:color w:val="000000" w:themeColor="text1" w:themeTint="FF"/>
          <w:sz w:val="21"/>
          <w:szCs w:val="21"/>
          <w:lang w:val="en-US" w:eastAsia="zh-CN"/>
          <w14:textFill>
            <w14:solidFill>
              <w14:schemeClr w14:val="tx1">
                <w14:lumMod w14:val="100000"/>
                <w14:lumOff w14:val="0"/>
              </w14:schemeClr>
            </w14:solidFill>
          </w14:textFill>
        </w:rPr>
      </w:pPr>
      <w:r>
        <w:rPr>
          <w:rFonts w:ascii="Times New Roman" w:hAnsi="Times New Roman" w:eastAsia="Times New Roman" w:cs="Times New Roman"/>
          <w:sz w:val="24"/>
          <w:szCs w:val="24"/>
          <w:lang w:val="en-US"/>
        </w:rPr>
        <w:t>And we also use Matlab APP GUI to adjust DH parameters and plot the robot to see how    each parameter’s change will impact the robot arm structure. The comparsions are show as below in Fig. 6.</w:t>
      </w:r>
    </w:p>
    <w:p>
      <w:pPr>
        <w:bidi w:val="0"/>
        <w:spacing w:beforeLines="0" w:beforeAutospacing="0" w:afterLines="0" w:afterAutospacing="0" w:line="259" w:lineRule="auto"/>
        <w:ind w:left="0" w:right="0"/>
        <w:jc w:val="both"/>
        <w:rPr>
          <w:rFonts w:ascii="Calibri" w:hAnsi="Calibri" w:eastAsia="宋体"/>
          <w:b w:val="0"/>
          <w:bCs w:val="0"/>
          <w:i w:val="0"/>
          <w:iCs w:val="0"/>
          <w:caps w:val="0"/>
          <w:smallCaps w:val="0"/>
          <w:color w:val="000000" w:themeColor="text1" w:themeTint="FF"/>
          <w:sz w:val="21"/>
          <w:szCs w:val="21"/>
          <w:lang w:val="en-US"/>
          <w14:textFill>
            <w14:solidFill>
              <w14:schemeClr w14:val="tx1">
                <w14:lumMod w14:val="100000"/>
                <w14:lumOff w14:val="0"/>
              </w14:schemeClr>
            </w14:solidFill>
          </w14:textFill>
        </w:rPr>
      </w:pPr>
    </w:p>
    <w:p>
      <w:pPr>
        <w:bidi w:val="0"/>
        <w:spacing w:beforeLines="0" w:beforeAutospacing="0" w:afterLines="0" w:afterAutospacing="0" w:line="259" w:lineRule="auto"/>
        <w:ind w:left="0" w:right="0"/>
        <w:jc w:val="center"/>
      </w:pPr>
      <w:r>
        <w:drawing>
          <wp:inline distT="0" distB="0" distL="114300" distR="114300">
            <wp:extent cx="2609850" cy="2778760"/>
            <wp:effectExtent l="0" t="0" r="0" b="0"/>
            <wp:docPr id="1401464431" name="图片 140146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64431" name="图片 140146443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09850" cy="2778833"/>
                    </a:xfrm>
                    <a:prstGeom prst="rect">
                      <a:avLst/>
                    </a:prstGeom>
                  </pic:spPr>
                </pic:pic>
              </a:graphicData>
            </a:graphic>
          </wp:inline>
        </w:drawing>
      </w:r>
    </w:p>
    <w:p>
      <w:pPr>
        <w:bidi w:val="0"/>
        <w:spacing w:beforeLines="0" w:beforeAutospacing="0" w:afterLines="0" w:afterAutospacing="0" w:line="259" w:lineRule="auto"/>
        <w:ind w:left="0" w:right="0"/>
        <w:jc w:val="cente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(a) parameter a</w:t>
      </w:r>
    </w:p>
    <w:p>
      <w:pPr>
        <w:bidi w:val="0"/>
        <w:spacing w:beforeLines="0" w:beforeAutospacing="0" w:afterLines="0" w:afterAutospacing="0" w:line="259" w:lineRule="auto"/>
        <w:ind w:left="0" w:right="0"/>
        <w:jc w:val="center"/>
      </w:pPr>
      <w:r>
        <w:drawing>
          <wp:inline distT="0" distB="0" distL="114300" distR="114300">
            <wp:extent cx="3131185" cy="3423285"/>
            <wp:effectExtent l="0" t="0" r="5715" b="5715"/>
            <wp:docPr id="1986390123" name="图片 198639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90123" name="图片 198639012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31333" cy="3423781"/>
                    </a:xfrm>
                    <a:prstGeom prst="rect">
                      <a:avLst/>
                    </a:prstGeom>
                  </pic:spPr>
                </pic:pic>
              </a:graphicData>
            </a:graphic>
          </wp:inline>
        </w:drawing>
      </w:r>
    </w:p>
    <w:p>
      <w:pPr>
        <w:bidi w:val="0"/>
        <w:spacing w:beforeLines="0" w:beforeAutospacing="0" w:afterLines="0" w:afterAutospacing="0" w:line="259" w:lineRule="auto"/>
        <w:ind w:left="0" w:right="0"/>
        <w:jc w:val="cente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(b) parameter d</w:t>
      </w:r>
    </w:p>
    <w:p>
      <w:pPr>
        <w:bidi w:val="0"/>
        <w:spacing w:beforeLines="0" w:beforeAutospacing="0" w:afterLines="0" w:afterAutospacing="0" w:line="259" w:lineRule="auto"/>
        <w:ind w:left="0" w:right="0"/>
        <w:jc w:val="center"/>
      </w:pPr>
      <w:r>
        <w:drawing>
          <wp:inline distT="0" distB="0" distL="114300" distR="114300">
            <wp:extent cx="3924300" cy="3482340"/>
            <wp:effectExtent l="0" t="0" r="0" b="0"/>
            <wp:docPr id="2145375526" name="图片 2145375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75526" name="图片 214537552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24300" cy="3482528"/>
                    </a:xfrm>
                    <a:prstGeom prst="rect">
                      <a:avLst/>
                    </a:prstGeom>
                  </pic:spPr>
                </pic:pic>
              </a:graphicData>
            </a:graphic>
          </wp:inline>
        </w:drawing>
      </w:r>
    </w:p>
    <w:p>
      <w:pPr>
        <w:bidi w:val="0"/>
        <w:spacing w:beforeLines="0" w:beforeAutospacing="0" w:afterLines="0" w:afterAutospacing="0" w:line="259" w:lineRule="auto"/>
        <w:ind w:left="0" w:right="0"/>
        <w:jc w:val="cente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(c) parameter alpha</w:t>
      </w:r>
    </w:p>
    <w:p>
      <w:pPr>
        <w:bidi w:val="0"/>
        <w:spacing w:beforeLines="0" w:beforeAutospacing="0" w:afterLines="0" w:afterAutospacing="0" w:line="259" w:lineRule="auto"/>
        <w:ind w:left="0" w:right="0"/>
        <w:jc w:val="center"/>
      </w:pPr>
      <w:r>
        <w:drawing>
          <wp:inline distT="0" distB="0" distL="114300" distR="114300">
            <wp:extent cx="3571875" cy="3219450"/>
            <wp:effectExtent l="0" t="0" r="0" b="0"/>
            <wp:docPr id="470893735" name="图片 47089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93735" name="图片 4708937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71875" cy="3220006"/>
                    </a:xfrm>
                    <a:prstGeom prst="rect">
                      <a:avLst/>
                    </a:prstGeom>
                  </pic:spPr>
                </pic:pic>
              </a:graphicData>
            </a:graphic>
          </wp:inline>
        </w:drawing>
      </w:r>
    </w:p>
    <w:p>
      <w:pPr>
        <w:bidi w:val="0"/>
        <w:spacing w:beforeLines="0" w:beforeAutospacing="0" w:afterLines="0" w:afterAutospacing="0" w:line="259" w:lineRule="auto"/>
        <w:ind w:left="0" w:right="0"/>
        <w:jc w:val="cente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val="en-US"/>
          <w14:textFill>
            <w14:solidFill>
              <w14:schemeClr w14:val="tx1">
                <w14:lumMod w14:val="100000"/>
                <w14:lumOff w14:val="0"/>
              </w14:schemeClr>
            </w14:solidFill>
          </w14:textFill>
        </w:rPr>
        <w:t>(d) parameter offset</w:t>
      </w:r>
    </w:p>
    <w:p>
      <w:pPr>
        <w:bidi w:val="0"/>
        <w:spacing w:beforeLines="0" w:beforeAutospacing="0" w:afterLines="0" w:afterAutospacing="0" w:line="259" w:lineRule="auto"/>
        <w:ind w:left="0" w:right="0"/>
        <w:jc w:val="center"/>
        <w:rPr>
          <w:rFonts w:ascii="Calibri" w:hAnsi="Calibri" w:eastAsia="宋体"/>
          <w:b w:val="0"/>
          <w:bCs w:val="0"/>
          <w:i w:val="0"/>
          <w:iCs w:val="0"/>
          <w:caps w:val="0"/>
          <w:smallCaps w:val="0"/>
          <w:color w:val="000000" w:themeColor="text1" w:themeTint="FF"/>
          <w:sz w:val="21"/>
          <w:szCs w:val="21"/>
          <w:lang w:val="en-US"/>
          <w14:textFill>
            <w14:solidFill>
              <w14:schemeClr w14:val="tx1">
                <w14:lumMod w14:val="100000"/>
                <w14:lumOff w14:val="0"/>
              </w14:schemeClr>
            </w14:solidFill>
          </w14:textFill>
        </w:rPr>
      </w:pPr>
    </w:p>
    <w:p>
      <w:pPr>
        <w:ind w:left="420" w:leftChars="0"/>
        <w:jc w:val="center"/>
        <w:rPr>
          <w:rFonts w:ascii="Times New Roman" w:hAnsi="Times New Roman" w:eastAsia="Times New Roman" w:cs="Times New Roman"/>
          <w:sz w:val="20"/>
          <w:szCs w:val="20"/>
          <w:lang w:val="en-US" w:eastAsia="zh-CN"/>
        </w:rPr>
      </w:pPr>
      <w:r>
        <w:rPr>
          <w:rFonts w:ascii="Times New Roman" w:hAnsi="Times New Roman" w:eastAsia="Times New Roman" w:cs="Times New Roman"/>
          <w:sz w:val="20"/>
          <w:szCs w:val="20"/>
          <w:lang w:val="en-US" w:eastAsia="zh-CN"/>
        </w:rPr>
        <w:t>Fig. 6 DH parameters comparisons</w:t>
      </w:r>
    </w:p>
    <w:p>
      <w:pPr>
        <w:bidi w:val="0"/>
        <w:spacing w:beforeLines="0" w:beforeAutospacing="0" w:afterLines="0" w:afterAutospacing="0" w:line="259" w:lineRule="auto"/>
        <w:ind w:left="840" w:leftChars="0" w:rightChars="0" w:firstLine="420" w:firstLineChars="0"/>
        <w:jc w:val="left"/>
        <w:rPr>
          <w:rFonts w:hint="default" w:ascii="Times New Roman" w:hAnsi="Times New Roman" w:eastAsia="Times New Roman" w:cs="Times New Roman"/>
          <w:b w:val="0"/>
          <w:bCs w:val="0"/>
          <w:i w:val="0"/>
          <w:iCs w:val="0"/>
          <w:caps w:val="0"/>
          <w:smallCaps w:val="0"/>
          <w:color w:val="000000" w:themeColor="text1" w:themeTint="FF"/>
          <w:sz w:val="21"/>
          <w:szCs w:val="21"/>
          <w:lang w:val="en-US" w:eastAsia="zh-CN"/>
          <w14:textFill>
            <w14:solidFill>
              <w14:schemeClr w14:val="tx1">
                <w14:lumMod w14:val="100000"/>
                <w14:lumOff w14:val="0"/>
              </w14:schemeClr>
            </w14:solidFill>
          </w14:textFill>
        </w:rPr>
      </w:pPr>
    </w:p>
    <w:p>
      <w:pPr>
        <w:pStyle w:val="6"/>
        <w:numPr>
          <w:ilvl w:val="0"/>
          <w:numId w:val="2"/>
        </w:numPr>
        <w:bidi w:val="0"/>
        <w:spacing w:beforeLines="0" w:beforeAutospacing="0" w:afterLines="0" w:afterAutospacing="0" w:line="259" w:lineRule="auto"/>
        <w:ind w:rightChars="0"/>
        <w:jc w:val="both"/>
        <w:rPr>
          <w:rFonts w:asciiTheme="minorAscii" w:hAnsiTheme="minorAscii" w:eastAsiaTheme="minorAscii" w:cstheme="minorAscii"/>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To create the robot from DH parameters, we use a CreateRobot function shown as Fig. 7. This is a callback function of “CreateRobot” button, which draws the DH parameters to each Link by using L(i) = Revolute (DH parameters), where “Revolute” means to create a link with a revolute joint. Then we create a robot variable app. G8Robot to store the robot information which is generated by SerialLink function, a function to create a robot from links we build earlier (combine those L(i) to a full matrix, and feed it to the SerialLink() as an augment).  Note that the joint angle limit is also presented in “qlim” label.</w:t>
      </w:r>
    </w:p>
    <w:p>
      <w:pPr>
        <w:bidi w:val="0"/>
        <w:spacing w:beforeLines="0" w:beforeAutospacing="0" w:afterLines="0" w:afterAutospacing="0"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w:pPr>
        <w:bidi w:val="0"/>
        <w:spacing w:beforeLines="0" w:beforeAutospacing="0" w:afterLines="0" w:afterAutospacing="0" w:line="259" w:lineRule="auto"/>
        <w:ind w:rightChars="0"/>
        <w:jc w:val="center"/>
      </w:pPr>
      <w:r>
        <w:drawing>
          <wp:inline distT="0" distB="0" distL="114300" distR="114300">
            <wp:extent cx="3263900" cy="5200650"/>
            <wp:effectExtent l="0" t="0" r="0"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6"/>
                    <a:stretch>
                      <a:fillRect/>
                    </a:stretch>
                  </pic:blipFill>
                  <pic:spPr>
                    <a:xfrm>
                      <a:off x="0" y="0"/>
                      <a:ext cx="3263900" cy="5200650"/>
                    </a:xfrm>
                    <a:prstGeom prst="rect">
                      <a:avLst/>
                    </a:prstGeom>
                    <a:noFill/>
                    <a:ln>
                      <a:noFill/>
                    </a:ln>
                  </pic:spPr>
                </pic:pic>
              </a:graphicData>
            </a:graphic>
          </wp:inline>
        </w:drawing>
      </w:r>
    </w:p>
    <w:p>
      <w:pPr>
        <w:spacing w:before="0" w:beforeAutospacing="0" w:after="0" w:afterAutospacing="0" w:line="259" w:lineRule="auto"/>
        <w:ind w:left="420" w:right="0"/>
        <w:jc w:val="center"/>
        <w:rPr>
          <w:rFonts w:ascii="Times New Roman" w:hAnsi="Times New Roman" w:eastAsia="Times New Roman" w:cs="Times New Roman"/>
          <w:sz w:val="20"/>
          <w:szCs w:val="20"/>
          <w:lang w:eastAsia="zh-CN"/>
        </w:rPr>
      </w:pPr>
      <w:r>
        <w:rPr>
          <w:rFonts w:ascii="Times New Roman" w:hAnsi="Times New Roman" w:eastAsia="Times New Roman" w:cs="Times New Roman"/>
          <w:sz w:val="20"/>
          <w:szCs w:val="20"/>
          <w:lang w:eastAsia="zh-CN"/>
        </w:rPr>
        <w:t xml:space="preserve">Fig. 7 Commands </w:t>
      </w:r>
    </w:p>
    <w:p>
      <w:pPr>
        <w:bidi w:val="0"/>
        <w:spacing w:beforeLines="0" w:beforeAutospacing="0" w:afterLines="0" w:afterAutospacing="0" w:line="259" w:lineRule="auto"/>
        <w:ind w:rightChars="0"/>
        <w:jc w:val="cente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w:pPr>
        <w:pStyle w:val="6"/>
        <w:numPr>
          <w:ilvl w:val="0"/>
          <w:numId w:val="2"/>
        </w:numPr>
        <w:bidi w:val="0"/>
        <w:spacing w:beforeLines="0" w:beforeAutospacing="0" w:afterLines="0" w:afterAutospacing="0" w:line="259" w:lineRule="auto"/>
        <w:ind w:rightChars="0"/>
        <w:jc w:val="both"/>
        <w:rPr>
          <w:rFonts w:asciiTheme="minorAscii" w:hAnsiTheme="minorAscii" w:eastAsiaTheme="minorAscii" w:cstheme="minorAscii"/>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The joint limits are decla</w:t>
      </w:r>
      <w:r>
        <w:rPr>
          <w:rFonts w:hint="eastAsia"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r</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ed in the “qlim” as an augment of Revolute(), meanwhile, in the latter design, we place a limit on the joint angle by setting limit values in the slider of the Matlab App designer.</w:t>
      </w:r>
    </w:p>
    <w:p>
      <w:pPr>
        <w:bidi w:val="0"/>
        <w:spacing w:beforeLines="0" w:beforeAutospacing="0" w:afterLines="0" w:afterAutospacing="0"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w:pPr>
        <w:bidi w:val="0"/>
        <w:spacing w:beforeLines="0" w:beforeAutospacing="0" w:afterLines="0" w:afterAutospacing="0"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In the step 5, we are using sliders to control the join angle and plot the robot in the GUI. Shown as Fig.8, the robot could be updated by each change in the sliders using a callback function that calls app.updateRobot() (a method in the class) to use app.G8Robot.plot function to plot the updated robot.</w:t>
      </w:r>
    </w:p>
    <w:p>
      <w:pPr>
        <w:bidi w:val="0"/>
        <w:spacing w:beforeLines="0" w:beforeAutospacing="0" w:afterLines="0" w:afterAutospacing="0" w:line="259" w:lineRule="auto"/>
        <w:ind w:rightChars="0"/>
        <w:jc w:val="center"/>
      </w:pPr>
      <w:r>
        <w:drawing>
          <wp:inline distT="0" distB="0" distL="114300" distR="114300">
            <wp:extent cx="4572000" cy="2743200"/>
            <wp:effectExtent l="0" t="0" r="0" b="0"/>
            <wp:docPr id="1750587700" name="图片 175058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87700" name="图片 175058770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pPr>
        <w:bidi w:val="0"/>
        <w:spacing w:beforeLines="0" w:beforeAutospacing="0" w:afterLines="0" w:afterAutospacing="0" w:line="259" w:lineRule="auto"/>
        <w:ind w:rightChars="0"/>
        <w:jc w:val="center"/>
        <w:rPr>
          <w:rFonts w:ascii="Times New Roman" w:hAnsi="Times New Roman" w:eastAsia="Times New Roman" w:cs="Times New Roman"/>
          <w:b w:val="0"/>
          <w:bCs w:val="0"/>
          <w:i w:val="0"/>
          <w:iCs w:val="0"/>
          <w:caps w:val="0"/>
          <w:smallCaps w:val="0"/>
          <w:color w:val="000000" w:themeColor="text1" w:themeTint="FF"/>
          <w:sz w:val="20"/>
          <w:szCs w:val="20"/>
          <w:lang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eastAsia="zh-CN"/>
          <w14:textFill>
            <w14:solidFill>
              <w14:schemeClr w14:val="tx1">
                <w14:lumMod w14:val="100000"/>
                <w14:lumOff w14:val="0"/>
              </w14:schemeClr>
            </w14:solidFill>
          </w14:textFill>
        </w:rPr>
        <w:t>Fig. 8 Slider control</w:t>
      </w:r>
    </w:p>
    <w:p>
      <w:pPr>
        <w:bidi w:val="0"/>
        <w:spacing w:beforeLines="0" w:beforeAutospacing="0" w:afterLines="0" w:afterAutospacing="0"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w:pPr>
        <w:bidi w:val="0"/>
        <w:spacing w:beforeLines="0" w:beforeAutospacing="0" w:afterLines="0" w:afterAutospacing="0"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In the step 6, the codes used to implement keyboard co</w:t>
      </w:r>
      <w:r>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n</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trol are shown in the Fig.9, we use UIFigureKeyRelease(app, event) function to get the key input in the GUI window where event.key can get exactly the key we input in the GUI. So, when detect arrow keys, the respective operations will be performed. In this case, we use </w:t>
      </w:r>
      <w:r>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leftarrow</w:t>
      </w:r>
      <w:r>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and </w:t>
      </w:r>
      <w:r>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rightarrow</w:t>
      </w:r>
      <w:r>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keys to control robot end-effector to move on the Y direction and use </w:t>
      </w:r>
      <w:r>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uparrow</w:t>
      </w:r>
      <w:r>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and </w:t>
      </w:r>
      <w:r>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downarrow</w:t>
      </w:r>
      <w:r>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to control robot end-effector to move on the X direction. For example, we get the </w:t>
      </w:r>
      <w:r>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leftarrow</w:t>
      </w:r>
      <w:r>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w:t>
      </w:r>
      <w: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t xml:space="preserve"> key as an input, the codes will update the end-effector transform matrix by changing the translation part with a motion along Y at 0.005, then get all joint angles stored in q2 by using inverse kinematic function ikine(), then update the slider value and call app.updateRobot() to plot the new robot configuration.</w:t>
      </w:r>
      <w:r>
        <w:rPr>
          <w:rFonts w:ascii="Times New Roman" w:hAnsi="Times New Roman" w:eastAsia="Times New Roman" w:cs="Times New Roman"/>
          <w:b w:val="0"/>
          <w:bCs w:val="0"/>
          <w:i w:val="0"/>
          <w:iCs w:val="0"/>
          <w:caps w:val="0"/>
          <w:smallCaps w:val="0"/>
          <w:color w:val="000000" w:themeColor="text1" w:themeTint="FF"/>
          <w:sz w:val="24"/>
          <w:szCs w:val="24"/>
          <w:lang w:val="en-US" w:eastAsia="zh-CN"/>
          <w14:textFill>
            <w14:solidFill>
              <w14:schemeClr w14:val="tx1">
                <w14:lumMod w14:val="100000"/>
                <w14:lumOff w14:val="0"/>
              </w14:schemeClr>
            </w14:solidFill>
          </w14:textFill>
        </w:rPr>
        <w:t xml:space="preserve"> As the ikine() function may output unexpected result due to multiple solution. So, we use the previous joint angles as q0 initial joint angles configuration. And we also added some checking condition for angles reach limits or ikine() function has no solution, then a message box will give a warning about it.</w:t>
      </w:r>
    </w:p>
    <w:p>
      <w:pPr>
        <w:bidi w:val="0"/>
        <w:spacing w:beforeLines="0" w:beforeAutospacing="0" w:afterLines="0" w:afterAutospacing="0" w:line="259" w:lineRule="auto"/>
        <w:ind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w:pPr>
        <w:bidi w:val="0"/>
        <w:spacing w:beforeLines="0" w:beforeAutospacing="0" w:afterLines="0" w:afterAutospacing="0" w:line="259" w:lineRule="auto"/>
        <w:ind w:rightChars="0"/>
        <w:jc w:val="center"/>
      </w:pPr>
    </w:p>
    <w:p>
      <w:pPr>
        <w:bidi w:val="0"/>
        <w:spacing w:beforeLines="0" w:beforeAutospacing="0" w:afterLines="0" w:afterAutospacing="0" w:line="259" w:lineRule="auto"/>
        <w:ind w:rightChars="0"/>
        <w:jc w:val="center"/>
      </w:pPr>
      <w:r>
        <w:drawing>
          <wp:inline distT="0" distB="0" distL="114300" distR="114300">
            <wp:extent cx="3295650" cy="5232400"/>
            <wp:effectExtent l="0" t="0" r="635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18"/>
                    <a:stretch>
                      <a:fillRect/>
                    </a:stretch>
                  </pic:blipFill>
                  <pic:spPr>
                    <a:xfrm>
                      <a:off x="0" y="0"/>
                      <a:ext cx="3295650" cy="5232400"/>
                    </a:xfrm>
                    <a:prstGeom prst="rect">
                      <a:avLst/>
                    </a:prstGeom>
                    <a:noFill/>
                    <a:ln>
                      <a:noFill/>
                    </a:ln>
                  </pic:spPr>
                </pic:pic>
              </a:graphicData>
            </a:graphic>
          </wp:inline>
        </w:drawing>
      </w:r>
    </w:p>
    <w:p>
      <w:pPr>
        <w:bidi w:val="0"/>
        <w:spacing w:beforeLines="0" w:beforeAutospacing="0" w:afterLines="0" w:afterAutospacing="0" w:line="259" w:lineRule="auto"/>
        <w:ind w:rightChars="0"/>
        <w:jc w:val="center"/>
        <w:rPr>
          <w:rFonts w:ascii="Times New Roman" w:hAnsi="Times New Roman" w:eastAsia="Times New Roman" w:cs="Times New Roman"/>
          <w:b w:val="0"/>
          <w:bCs w:val="0"/>
          <w:i w:val="0"/>
          <w:iCs w:val="0"/>
          <w:caps w:val="0"/>
          <w:smallCaps w:val="0"/>
          <w:color w:val="000000" w:themeColor="text1" w:themeTint="FF"/>
          <w:sz w:val="20"/>
          <w:szCs w:val="20"/>
          <w:lang w:eastAsia="zh-CN"/>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0"/>
          <w:szCs w:val="20"/>
          <w:lang w:eastAsia="zh-CN"/>
          <w14:textFill>
            <w14:solidFill>
              <w14:schemeClr w14:val="tx1">
                <w14:lumMod w14:val="100000"/>
                <w14:lumOff w14:val="0"/>
              </w14:schemeClr>
            </w14:solidFill>
          </w14:textFill>
        </w:rPr>
        <w:t>Fig.9 Keyboard Control</w:t>
      </w:r>
    </w:p>
    <w:p>
      <w:pPr>
        <w:bidi w:val="0"/>
        <w:spacing w:beforeLines="0" w:beforeAutospacing="0" w:afterLines="0" w:afterAutospacing="0" w:line="259" w:lineRule="auto"/>
        <w:ind w:rightChars="0"/>
        <w:jc w:val="center"/>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i w:val="0"/>
          <w:iCs w:val="0"/>
          <w:caps w:val="0"/>
          <w:smallCaps w:val="0"/>
          <w:color w:val="000000" w:themeColor="text1" w:themeTint="FF"/>
          <w:sz w:val="24"/>
          <w:szCs w:val="24"/>
          <w:lang w:eastAsia="zh-CN"/>
          <w14:textFill>
            <w14:solidFill>
              <w14:schemeClr w14:val="tx1">
                <w14:lumMod w14:val="100000"/>
                <w14:lumOff w14:val="0"/>
              </w14:schemeClr>
            </w14:solidFill>
          </w14:textFill>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the step 7, we determine 9 poses and measure the distance from end-effector to the new base frame (clipboard frame), also, we calculated respective distance by firstly using the fkine() function to get a transform matrix of end-effector and also get the translation part and then use the translation part to calculate the distance to the base frame, which is implemented in the class method app.updateRobot(). All the poses, measurements and calculations are listed in the Table. 2. Also, the poses and measurements of the distance are stored in the file DistanceData.txt.</w:t>
      </w:r>
    </w:p>
    <w:p/>
    <w:tbl>
      <w:tblPr>
        <w:tblStyle w:val="3"/>
        <w:tblW w:w="7546"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71"/>
        <w:gridCol w:w="1025"/>
        <w:gridCol w:w="1042"/>
        <w:gridCol w:w="1050"/>
        <w:gridCol w:w="1108"/>
        <w:gridCol w:w="1325"/>
        <w:gridCol w:w="112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8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p>
        </w:tc>
        <w:tc>
          <w:tcPr>
            <w:tcW w:w="10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Joint 1</w:t>
            </w:r>
          </w:p>
          <w:p>
            <w:pPr>
              <w:spacing w:after="0" w:line="240" w:lineRule="auto"/>
            </w:pPr>
            <w:r>
              <w:t>(degree)</w:t>
            </w:r>
          </w:p>
        </w:tc>
        <w:tc>
          <w:tcPr>
            <w:tcW w:w="10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Joint 2</w:t>
            </w:r>
          </w:p>
          <w:p>
            <w:pPr>
              <w:spacing w:after="0" w:line="240" w:lineRule="auto"/>
            </w:pPr>
            <w:r>
              <w:t>(degree)</w:t>
            </w:r>
          </w:p>
        </w:tc>
        <w:tc>
          <w:tcPr>
            <w:tcW w:w="105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Joint 3</w:t>
            </w:r>
          </w:p>
          <w:p>
            <w:pPr>
              <w:spacing w:after="0" w:line="240" w:lineRule="auto"/>
            </w:pPr>
            <w:r>
              <w:t>(degree)</w:t>
            </w:r>
          </w:p>
        </w:tc>
        <w:tc>
          <w:tcPr>
            <w:tcW w:w="110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Measured Distance</w:t>
            </w:r>
          </w:p>
          <w:p>
            <w:pPr>
              <w:spacing w:after="0" w:line="240" w:lineRule="auto"/>
            </w:pPr>
            <w:r>
              <w:t>(meters)</w:t>
            </w:r>
          </w:p>
        </w:tc>
        <w:tc>
          <w:tcPr>
            <w:tcW w:w="13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Calculated</w:t>
            </w:r>
          </w:p>
          <w:p>
            <w:pPr>
              <w:spacing w:after="0" w:line="240" w:lineRule="auto"/>
            </w:pPr>
            <w:r>
              <w:t>Distance</w:t>
            </w:r>
          </w:p>
          <w:p>
            <w:pPr>
              <w:spacing w:after="0" w:line="240" w:lineRule="auto"/>
            </w:pPr>
            <w:r>
              <w:t>(meters）</w:t>
            </w:r>
          </w:p>
        </w:tc>
        <w:tc>
          <w:tcPr>
            <w:tcW w:w="11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hint="eastAsia"/>
                <w:lang w:val="en-US" w:eastAsia="zh-CN"/>
              </w:rPr>
            </w:pPr>
            <w:r>
              <w:rPr>
                <w:rFonts w:hint="eastAsia"/>
                <w:lang w:val="en-US" w:eastAsia="zh-CN"/>
              </w:rPr>
              <w:t>Error</w:t>
            </w:r>
          </w:p>
          <w:p>
            <w:pPr>
              <w:spacing w:after="0" w:line="240" w:lineRule="auto"/>
              <w:rPr>
                <w:rFonts w:hint="default"/>
                <w:lang w:val="en-US" w:eastAsia="zh-CN"/>
              </w:rPr>
            </w:pPr>
            <w:r>
              <w:t>(meters）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8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Pose_1</w:t>
            </w:r>
          </w:p>
        </w:tc>
        <w:tc>
          <w:tcPr>
            <w:tcW w:w="10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w:t>
            </w:r>
          </w:p>
        </w:tc>
        <w:tc>
          <w:tcPr>
            <w:tcW w:w="10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w:t>
            </w:r>
          </w:p>
        </w:tc>
        <w:tc>
          <w:tcPr>
            <w:tcW w:w="105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w:t>
            </w:r>
          </w:p>
        </w:tc>
        <w:tc>
          <w:tcPr>
            <w:tcW w:w="110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0.212</w:t>
            </w:r>
          </w:p>
        </w:tc>
        <w:tc>
          <w:tcPr>
            <w:tcW w:w="13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0.2047</w:t>
            </w:r>
          </w:p>
        </w:tc>
        <w:tc>
          <w:tcPr>
            <w:tcW w:w="112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0.0073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8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Pose_2</w:t>
            </w:r>
          </w:p>
        </w:tc>
        <w:tc>
          <w:tcPr>
            <w:tcW w:w="10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w:t>
            </w:r>
          </w:p>
        </w:tc>
        <w:tc>
          <w:tcPr>
            <w:tcW w:w="10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90</w:t>
            </w:r>
          </w:p>
        </w:tc>
        <w:tc>
          <w:tcPr>
            <w:tcW w:w="105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w:t>
            </w:r>
          </w:p>
        </w:tc>
        <w:tc>
          <w:tcPr>
            <w:tcW w:w="110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0.115</w:t>
            </w:r>
          </w:p>
        </w:tc>
        <w:tc>
          <w:tcPr>
            <w:tcW w:w="13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0.1095</w:t>
            </w:r>
          </w:p>
        </w:tc>
        <w:tc>
          <w:tcPr>
            <w:tcW w:w="112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8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Pose_3</w:t>
            </w:r>
          </w:p>
        </w:tc>
        <w:tc>
          <w:tcPr>
            <w:tcW w:w="10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90</w:t>
            </w:r>
          </w:p>
        </w:tc>
        <w:tc>
          <w:tcPr>
            <w:tcW w:w="10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-90</w:t>
            </w:r>
          </w:p>
        </w:tc>
        <w:tc>
          <w:tcPr>
            <w:tcW w:w="105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w:t>
            </w:r>
          </w:p>
        </w:tc>
        <w:tc>
          <w:tcPr>
            <w:tcW w:w="110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0.233</w:t>
            </w:r>
          </w:p>
        </w:tc>
        <w:tc>
          <w:tcPr>
            <w:tcW w:w="13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0.2273</w:t>
            </w:r>
          </w:p>
        </w:tc>
        <w:tc>
          <w:tcPr>
            <w:tcW w:w="112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0.0057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8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Pose_4</w:t>
            </w:r>
          </w:p>
        </w:tc>
        <w:tc>
          <w:tcPr>
            <w:tcW w:w="10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90</w:t>
            </w:r>
          </w:p>
        </w:tc>
        <w:tc>
          <w:tcPr>
            <w:tcW w:w="10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w:t>
            </w:r>
          </w:p>
        </w:tc>
        <w:tc>
          <w:tcPr>
            <w:tcW w:w="105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bidi w:val="0"/>
              <w:spacing w:before="0" w:beforeAutospacing="0" w:after="0" w:afterAutospacing="0" w:line="240" w:lineRule="auto"/>
              <w:ind w:left="0" w:right="0"/>
              <w:jc w:val="both"/>
            </w:pPr>
            <w:r>
              <w:t>0</w:t>
            </w:r>
          </w:p>
        </w:tc>
        <w:tc>
          <w:tcPr>
            <w:tcW w:w="110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0.118</w:t>
            </w:r>
          </w:p>
        </w:tc>
        <w:tc>
          <w:tcPr>
            <w:tcW w:w="13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0.1119</w:t>
            </w:r>
          </w:p>
        </w:tc>
        <w:tc>
          <w:tcPr>
            <w:tcW w:w="112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0.0061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8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Pose_5</w:t>
            </w:r>
          </w:p>
        </w:tc>
        <w:tc>
          <w:tcPr>
            <w:tcW w:w="10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90</w:t>
            </w:r>
          </w:p>
        </w:tc>
        <w:tc>
          <w:tcPr>
            <w:tcW w:w="10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90</w:t>
            </w:r>
          </w:p>
        </w:tc>
        <w:tc>
          <w:tcPr>
            <w:tcW w:w="105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w:t>
            </w:r>
          </w:p>
        </w:tc>
        <w:tc>
          <w:tcPr>
            <w:tcW w:w="110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0.087</w:t>
            </w:r>
          </w:p>
        </w:tc>
        <w:tc>
          <w:tcPr>
            <w:tcW w:w="13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0.07868</w:t>
            </w:r>
          </w:p>
        </w:tc>
        <w:tc>
          <w:tcPr>
            <w:tcW w:w="112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0.00832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8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Pose_6</w:t>
            </w:r>
          </w:p>
        </w:tc>
        <w:tc>
          <w:tcPr>
            <w:tcW w:w="10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90</w:t>
            </w:r>
          </w:p>
        </w:tc>
        <w:tc>
          <w:tcPr>
            <w:tcW w:w="10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-90</w:t>
            </w:r>
          </w:p>
        </w:tc>
        <w:tc>
          <w:tcPr>
            <w:tcW w:w="105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w:t>
            </w:r>
          </w:p>
        </w:tc>
        <w:tc>
          <w:tcPr>
            <w:tcW w:w="110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0.136</w:t>
            </w:r>
          </w:p>
        </w:tc>
        <w:tc>
          <w:tcPr>
            <w:tcW w:w="13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0.1296</w:t>
            </w:r>
          </w:p>
        </w:tc>
        <w:tc>
          <w:tcPr>
            <w:tcW w:w="112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0.0064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8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Pose_7</w:t>
            </w:r>
          </w:p>
        </w:tc>
        <w:tc>
          <w:tcPr>
            <w:tcW w:w="10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-90</w:t>
            </w:r>
          </w:p>
        </w:tc>
        <w:tc>
          <w:tcPr>
            <w:tcW w:w="10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w:t>
            </w:r>
          </w:p>
        </w:tc>
        <w:tc>
          <w:tcPr>
            <w:tcW w:w="105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w:t>
            </w:r>
          </w:p>
        </w:tc>
        <w:tc>
          <w:tcPr>
            <w:tcW w:w="110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0.264</w:t>
            </w:r>
          </w:p>
        </w:tc>
        <w:tc>
          <w:tcPr>
            <w:tcW w:w="13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0.2576</w:t>
            </w:r>
          </w:p>
        </w:tc>
        <w:tc>
          <w:tcPr>
            <w:tcW w:w="112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0.0064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8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Pose_8</w:t>
            </w:r>
          </w:p>
        </w:tc>
        <w:tc>
          <w:tcPr>
            <w:tcW w:w="10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-90</w:t>
            </w:r>
          </w:p>
        </w:tc>
        <w:tc>
          <w:tcPr>
            <w:tcW w:w="10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90</w:t>
            </w:r>
          </w:p>
        </w:tc>
        <w:tc>
          <w:tcPr>
            <w:tcW w:w="105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w:t>
            </w:r>
          </w:p>
        </w:tc>
        <w:tc>
          <w:tcPr>
            <w:tcW w:w="110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0.175</w:t>
            </w:r>
          </w:p>
        </w:tc>
        <w:tc>
          <w:tcPr>
            <w:tcW w:w="13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0.1759</w:t>
            </w:r>
          </w:p>
        </w:tc>
        <w:tc>
          <w:tcPr>
            <w:tcW w:w="112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0.0009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87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Pose_9</w:t>
            </w:r>
          </w:p>
        </w:tc>
        <w:tc>
          <w:tcPr>
            <w:tcW w:w="10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-90</w:t>
            </w:r>
          </w:p>
        </w:tc>
        <w:tc>
          <w:tcPr>
            <w:tcW w:w="10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-90</w:t>
            </w:r>
          </w:p>
        </w:tc>
        <w:tc>
          <w:tcPr>
            <w:tcW w:w="105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w:t>
            </w:r>
          </w:p>
        </w:tc>
        <w:tc>
          <w:tcPr>
            <w:tcW w:w="110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0.231</w:t>
            </w:r>
          </w:p>
        </w:tc>
        <w:tc>
          <w:tcPr>
            <w:tcW w:w="13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r>
              <w:t>0.2292</w:t>
            </w:r>
          </w:p>
        </w:tc>
        <w:tc>
          <w:tcPr>
            <w:tcW w:w="112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keepNext w:val="0"/>
              <w:keepLines w:val="0"/>
              <w:widowControl/>
              <w:suppressLineNumbers w:val="0"/>
              <w:spacing w:after="0" w:line="240" w:lineRule="auto"/>
              <w:jc w:val="right"/>
              <w:textAlignment w:val="center"/>
            </w:pPr>
            <w:r>
              <w:rPr>
                <w:rFonts w:hint="eastAsia" w:ascii="宋体" w:hAnsi="宋体" w:eastAsia="宋体" w:cs="宋体"/>
                <w:i w:val="0"/>
                <w:iCs w:val="0"/>
                <w:color w:val="000000"/>
                <w:kern w:val="0"/>
                <w:sz w:val="22"/>
                <w:szCs w:val="22"/>
                <w:u w:val="none"/>
                <w:lang w:val="en-US" w:eastAsia="zh-CN" w:bidi="ar"/>
              </w:rPr>
              <w:t>0.0018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5096" w:type="dxa"/>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pPr>
          </w:p>
        </w:tc>
        <w:tc>
          <w:tcPr>
            <w:tcW w:w="13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after="0" w:line="240" w:lineRule="auto"/>
              <w:rPr>
                <w:rFonts w:hint="default" w:eastAsiaTheme="minorEastAsia"/>
                <w:lang w:val="en-US" w:eastAsia="zh-CN"/>
              </w:rPr>
            </w:pPr>
            <w:r>
              <w:rPr>
                <w:rFonts w:hint="eastAsia"/>
                <w:lang w:val="en-US" w:eastAsia="zh-CN"/>
              </w:rPr>
              <w:t>Average</w:t>
            </w:r>
          </w:p>
        </w:tc>
        <w:tc>
          <w:tcPr>
            <w:tcW w:w="112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keepNext w:val="0"/>
              <w:keepLines w:val="0"/>
              <w:widowControl/>
              <w:suppressLineNumbers w:val="0"/>
              <w:spacing w:after="0" w:line="240" w:lineRule="auto"/>
              <w:jc w:val="right"/>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0.00538</w:t>
            </w:r>
          </w:p>
        </w:tc>
      </w:tr>
    </w:tbl>
    <w:p>
      <w:pPr>
        <w:bidi w:val="0"/>
        <w:jc w:val="center"/>
        <w:rPr>
          <w:rFonts w:ascii="Times New Roman" w:hAnsi="Times New Roman" w:eastAsia="Times New Roman" w:cs="Times New Roman"/>
          <w:sz w:val="24"/>
          <w:szCs w:val="24"/>
        </w:rPr>
      </w:pPr>
      <w:r>
        <w:rPr>
          <w:rFonts w:ascii="Times New Roman" w:hAnsi="Times New Roman" w:eastAsia="Times New Roman" w:cs="Times New Roman"/>
          <w:sz w:val="20"/>
          <w:szCs w:val="20"/>
        </w:rPr>
        <w:t>Table 2. Poses and distance</w:t>
      </w:r>
      <w:r>
        <w:tab/>
      </w:r>
    </w:p>
    <w:p>
      <w:pPr>
        <w:bidi w:val="0"/>
        <w:jc w:val="center"/>
      </w:pPr>
    </w:p>
    <w:p>
      <w:pPr>
        <w:bidi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step 8, we write an objective function shown as Fig.10. As an input of this function, dh is a matrix that combined all DH parameters</w:t>
      </w:r>
      <w:r>
        <w:rPr>
          <w:rFonts w:ascii="Times New Roman" w:hAnsi="Times New Roman" w:eastAsia="宋体" w:cs="Times New Roman"/>
          <w:sz w:val="24"/>
          <w:szCs w:val="24"/>
          <w:lang w:val="en-US" w:eastAsia="zh-CN"/>
        </w:rPr>
        <w:t>, offsets and base frame translation</w:t>
      </w:r>
      <w:r>
        <w:rPr>
          <w:rFonts w:ascii="Times New Roman" w:hAnsi="Times New Roman" w:eastAsia="Times New Roman" w:cs="Times New Roman"/>
          <w:sz w:val="24"/>
          <w:szCs w:val="24"/>
        </w:rPr>
        <w:t>. Then we use the DH paramters to create our robot and then load the poses and me</w:t>
      </w:r>
      <w:r>
        <w:rPr>
          <w:rFonts w:ascii="Times New Roman" w:hAnsi="Times New Roman" w:eastAsia="宋体" w:cs="Times New Roman"/>
          <w:sz w:val="24"/>
          <w:szCs w:val="24"/>
          <w:lang w:val="en-US" w:eastAsia="zh-CN"/>
        </w:rPr>
        <w:t>a</w:t>
      </w:r>
      <w:r>
        <w:rPr>
          <w:rFonts w:ascii="Times New Roman" w:hAnsi="Times New Roman" w:eastAsia="Times New Roman" w:cs="Times New Roman"/>
          <w:sz w:val="24"/>
          <w:szCs w:val="24"/>
        </w:rPr>
        <w:t>surements from DistanceData.txt. Then we use each pose to calculate a transform matrix of end-effector by using fkine() function, and fi</w:t>
      </w:r>
      <w:r>
        <w:rPr>
          <w:rFonts w:ascii="Times New Roman" w:hAnsi="Times New Roman" w:eastAsia="宋体" w:cs="Times New Roman"/>
          <w:sz w:val="24"/>
          <w:szCs w:val="24"/>
          <w:lang w:val="en-US" w:eastAsia="zh-CN"/>
        </w:rPr>
        <w:t>na</w:t>
      </w:r>
      <w:r>
        <w:rPr>
          <w:rFonts w:ascii="Times New Roman" w:hAnsi="Times New Roman" w:eastAsia="Times New Roman" w:cs="Times New Roman"/>
          <w:sz w:val="24"/>
          <w:szCs w:val="24"/>
        </w:rPr>
        <w:t>lly calculate the distance from end-effector to the clipboard frame by get the translation part in the transform matrix and apply distance function to get the final calculated distance. Then use the</w:t>
      </w:r>
      <w:r>
        <w:rPr>
          <w:rFonts w:ascii="Times New Roman" w:hAnsi="Times New Roman" w:eastAsia="宋体" w:cs="Times New Roman"/>
          <w:sz w:val="24"/>
          <w:szCs w:val="24"/>
          <w:lang w:val="en-US" w:eastAsia="zh-CN"/>
        </w:rPr>
        <w:t xml:space="preserve"> average</w:t>
      </w:r>
      <w:r>
        <w:rPr>
          <w:rFonts w:ascii="Times New Roman" w:hAnsi="Times New Roman" w:eastAsia="Times New Roman" w:cs="Times New Roman"/>
          <w:sz w:val="24"/>
          <w:szCs w:val="24"/>
        </w:rPr>
        <w:t xml:space="preserve"> </w:t>
      </w:r>
      <w:r>
        <w:rPr>
          <w:rFonts w:ascii="Times New Roman" w:hAnsi="Times New Roman" w:eastAsia="宋体" w:cs="Times New Roman"/>
          <w:sz w:val="24"/>
          <w:szCs w:val="24"/>
          <w:lang w:val="en-US" w:eastAsia="zh-CN"/>
        </w:rPr>
        <w:t>a</w:t>
      </w:r>
      <w:r>
        <w:rPr>
          <w:rFonts w:ascii="Times New Roman" w:hAnsi="Times New Roman" w:eastAsia="Times New Roman" w:cs="Times New Roman"/>
          <w:sz w:val="24"/>
          <w:szCs w:val="24"/>
        </w:rPr>
        <w:t>bsolute value of the difference between measurements and</w:t>
      </w:r>
      <w:r>
        <w:rPr>
          <w:rFonts w:ascii="Times New Roman" w:hAnsi="Times New Roman" w:eastAsia="宋体" w:cs="Times New Roman"/>
          <w:sz w:val="24"/>
          <w:szCs w:val="24"/>
          <w:lang w:val="en-US" w:eastAsia="zh-CN"/>
        </w:rPr>
        <w:t xml:space="preserve"> </w:t>
      </w:r>
      <w:r>
        <w:rPr>
          <w:rFonts w:ascii="Times New Roman" w:hAnsi="Times New Roman" w:eastAsia="Times New Roman" w:cs="Times New Roman"/>
          <w:sz w:val="24"/>
          <w:szCs w:val="24"/>
        </w:rPr>
        <w:t>calculated distance in different 9 poses to be the error.</w:t>
      </w:r>
      <w:bookmarkStart w:id="0" w:name="_GoBack"/>
      <w:bookmarkEnd w:id="0"/>
    </w:p>
    <w:p>
      <w:pPr>
        <w:bidi w:val="0"/>
        <w:jc w:val="both"/>
        <w:rPr>
          <w:rFonts w:ascii="Times New Roman" w:hAnsi="Times New Roman" w:eastAsia="Times New Roman" w:cs="Times New Roman"/>
          <w:sz w:val="24"/>
          <w:szCs w:val="24"/>
        </w:rPr>
      </w:pPr>
    </w:p>
    <w:p>
      <w:pPr>
        <w:bidi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summary, the objective function is to calculate the distance error between measurements and calculations, and then the error could be optimized in the later fminsearch() function.</w:t>
      </w:r>
    </w:p>
    <w:p>
      <w:pPr>
        <w:bidi w:val="0"/>
        <w:jc w:val="both"/>
        <w:rPr>
          <w:rFonts w:ascii="Calibri" w:hAnsi="Calibri" w:eastAsia="宋体"/>
          <w:sz w:val="21"/>
          <w:szCs w:val="21"/>
        </w:rPr>
      </w:pPr>
    </w:p>
    <w:p>
      <w:pPr>
        <w:bidi w:val="0"/>
        <w:jc w:val="center"/>
      </w:pPr>
      <w:r>
        <w:drawing>
          <wp:inline distT="0" distB="0" distL="114300" distR="114300">
            <wp:extent cx="4400550" cy="4572000"/>
            <wp:effectExtent l="0" t="0" r="0" b="0"/>
            <wp:docPr id="590626084" name="图片 59062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26084" name="图片 59062608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r>
        <w:tab/>
      </w:r>
    </w:p>
    <w:p>
      <w:pPr>
        <w:bidi w:val="0"/>
        <w:jc w:val="center"/>
      </w:pPr>
      <w:r>
        <w:drawing>
          <wp:inline distT="0" distB="0" distL="114300" distR="114300">
            <wp:extent cx="3752215" cy="523875"/>
            <wp:effectExtent l="0" t="0" r="0" b="0"/>
            <wp:docPr id="1010559851" name="图片 1010559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59851" name="图片 101055985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52446" cy="523875"/>
                    </a:xfrm>
                    <a:prstGeom prst="rect">
                      <a:avLst/>
                    </a:prstGeom>
                  </pic:spPr>
                </pic:pic>
              </a:graphicData>
            </a:graphic>
          </wp:inline>
        </w:drawing>
      </w:r>
      <w:r>
        <w:tab/>
      </w:r>
      <w:r>
        <w:tab/>
      </w:r>
      <w:r>
        <w:tab/>
      </w:r>
    </w:p>
    <w:p>
      <w:pPr>
        <w:bidi w:val="0"/>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Fig.10 Objective Function</w:t>
      </w:r>
    </w:p>
    <w:p>
      <w:pPr>
        <w:bidi w:val="0"/>
        <w:jc w:val="center"/>
        <w:rPr>
          <w:rFonts w:ascii="Calibri" w:hAnsi="Calibri" w:eastAsia="宋体"/>
          <w:sz w:val="21"/>
          <w:szCs w:val="21"/>
        </w:rPr>
      </w:pPr>
    </w:p>
    <w:p>
      <w:pPr>
        <w:bidi w:val="0"/>
        <w:jc w:val="center"/>
      </w:pPr>
      <w:r>
        <w:t xml:space="preserve">   </w:t>
      </w:r>
      <w:r>
        <w:tab/>
      </w:r>
      <w:r>
        <w:tab/>
      </w:r>
      <w:r>
        <w:drawing>
          <wp:inline distT="0" distB="0" distL="114300" distR="114300">
            <wp:extent cx="3435350" cy="5340350"/>
            <wp:effectExtent l="0" t="0" r="6350" b="635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1"/>
                    <a:stretch>
                      <a:fillRect/>
                    </a:stretch>
                  </pic:blipFill>
                  <pic:spPr>
                    <a:xfrm>
                      <a:off x="0" y="0"/>
                      <a:ext cx="3435350" cy="5340350"/>
                    </a:xfrm>
                    <a:prstGeom prst="rect">
                      <a:avLst/>
                    </a:prstGeom>
                    <a:noFill/>
                    <a:ln>
                      <a:noFill/>
                    </a:ln>
                  </pic:spPr>
                </pic:pic>
              </a:graphicData>
            </a:graphic>
          </wp:inline>
        </w:drawing>
      </w:r>
    </w:p>
    <w:p>
      <w:pPr>
        <w:spacing w:before="0" w:beforeAutospacing="0" w:after="0" w:afterAutospacing="0" w:line="259" w:lineRule="auto"/>
        <w:ind w:left="0" w:right="0"/>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Fig. 11 Optimization</w:t>
      </w:r>
    </w:p>
    <w:p>
      <w:pPr>
        <w:bidi w:val="0"/>
        <w:spacing w:before="0" w:beforeAutospacing="0" w:after="0" w:afterAutospacing="0" w:line="259" w:lineRule="auto"/>
        <w:ind w:left="0" w:right="0"/>
        <w:jc w:val="center"/>
        <w:rPr>
          <w:rFonts w:ascii="Calibri" w:hAnsi="Calibri" w:eastAsia="宋体"/>
          <w:sz w:val="21"/>
          <w:szCs w:val="21"/>
        </w:rPr>
      </w:pPr>
    </w:p>
    <w:p>
      <w:pPr>
        <w:bidi w:val="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the callback function of “Optimize” button, we perform Optimize () function which uses fminsearch() function as its core function, of which the codes are shown in the Fig. 11. The input parameters of fminsearch() function are the objective function (CalcDistError()), a m</w:t>
      </w:r>
      <w:r>
        <w:rPr>
          <w:rFonts w:ascii="Times New Roman" w:hAnsi="Times New Roman" w:eastAsia="宋体" w:cs="Times New Roman"/>
          <w:b w:val="0"/>
          <w:bCs w:val="0"/>
          <w:sz w:val="24"/>
          <w:szCs w:val="24"/>
          <w:lang w:val="en-US" w:eastAsia="zh-CN"/>
        </w:rPr>
        <w:t>a</w:t>
      </w:r>
      <w:r>
        <w:rPr>
          <w:rFonts w:ascii="Times New Roman" w:hAnsi="Times New Roman" w:eastAsia="Times New Roman" w:cs="Times New Roman"/>
          <w:b w:val="0"/>
          <w:bCs w:val="0"/>
          <w:sz w:val="24"/>
          <w:szCs w:val="24"/>
        </w:rPr>
        <w:t xml:space="preserve">trix of DH parameters (MeasDH), options. While the objective function represents what you want to optimize, DH parameters are what can affect objective function and can be tuned. And options are about some setting of plotting requirements, tolerated error range (1e-6), and the number of iterations (500 interations). </w:t>
      </w:r>
      <w:r>
        <w:rPr>
          <w:rFonts w:ascii="Times New Roman" w:hAnsi="Times New Roman" w:eastAsia="Times New Roman" w:cs="Times New Roman"/>
          <w:b w:val="0"/>
          <w:bCs w:val="0"/>
          <w:color w:val="auto"/>
          <w:sz w:val="24"/>
          <w:szCs w:val="24"/>
        </w:rPr>
        <w:t xml:space="preserve">The output contains </w:t>
      </w:r>
      <w:r>
        <w:rPr>
          <w:rFonts w:ascii="Times New Roman" w:hAnsi="Times New Roman" w:eastAsia="宋体" w:cs="Times New Roman"/>
          <w:b w:val="0"/>
          <w:bCs w:val="0"/>
          <w:color w:val="auto"/>
          <w:sz w:val="24"/>
          <w:szCs w:val="24"/>
          <w:lang w:val="en-US" w:eastAsia="zh-CN"/>
        </w:rPr>
        <w:t xml:space="preserve">improved parameters matrix “x” and </w:t>
      </w:r>
      <w:r>
        <w:rPr>
          <w:rFonts w:ascii="Times New Roman" w:hAnsi="Times New Roman" w:eastAsia="Times New Roman" w:cs="Times New Roman"/>
          <w:b w:val="0"/>
          <w:bCs w:val="0"/>
          <w:color w:val="auto"/>
          <w:sz w:val="24"/>
          <w:szCs w:val="24"/>
        </w:rPr>
        <w:t>final error value</w:t>
      </w:r>
      <w:r>
        <w:rPr>
          <w:rFonts w:ascii="Times New Roman" w:hAnsi="Times New Roman" w:eastAsia="宋体" w:cs="Times New Roman"/>
          <w:b w:val="0"/>
          <w:bCs w:val="0"/>
          <w:color w:val="auto"/>
          <w:sz w:val="24"/>
          <w:szCs w:val="24"/>
          <w:lang w:val="en-US" w:eastAsia="zh-CN"/>
        </w:rPr>
        <w:t xml:space="preserve"> “fval”</w:t>
      </w:r>
      <w:r>
        <w:rPr>
          <w:rFonts w:ascii="Times New Roman" w:hAnsi="Times New Roman" w:eastAsia="Times New Roman" w:cs="Times New Roman"/>
          <w:b w:val="0"/>
          <w:bCs w:val="0"/>
          <w:color w:val="auto"/>
          <w:sz w:val="24"/>
          <w:szCs w:val="24"/>
        </w:rPr>
        <w:t>.</w:t>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br w:type="page"/>
      </w:r>
    </w:p>
    <w:p>
      <w:pPr>
        <w:pStyle w:val="6"/>
        <w:numPr>
          <w:ilvl w:val="0"/>
          <w:numId w:val="1"/>
        </w:numPr>
        <w:bidi w:val="0"/>
        <w:spacing w:beforeLines="0" w:beforeAutospacing="0" w:afterLines="0" w:afterAutospacing="0" w:line="259" w:lineRule="auto"/>
        <w:ind w:left="420" w:rightChars="0" w:hanging="420"/>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Results</w:t>
      </w:r>
    </w:p>
    <w:p>
      <w:pPr>
        <w:bidi w:val="0"/>
        <w:spacing w:beforeLines="0" w:beforeAutospacing="0" w:afterLines="0" w:afterAutospacing="0" w:line="259" w:lineRule="auto"/>
        <w:ind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In this section, we will explain our designed App, showcasing its functionality and show the results of optimization. This project has three main files:</w:t>
      </w:r>
    </w:p>
    <w:p>
      <w:pPr>
        <w:pStyle w:val="6"/>
        <w:numPr>
          <w:ilvl w:val="0"/>
          <w:numId w:val="3"/>
        </w:numPr>
        <w:bidi w:val="0"/>
        <w:spacing w:beforeLines="0" w:beforeAutospacing="0" w:afterLines="0" w:afterAutospacing="0" w:line="259" w:lineRule="auto"/>
        <w:ind w:rightChars="0"/>
        <w:jc w:val="both"/>
        <w:rPr>
          <w:rFonts w:asciiTheme="minorAscii" w:hAnsiTheme="minorAscii" w:eastAsiaTheme="minorAscii" w:cstheme="minorAscii"/>
          <w:b w:val="0"/>
          <w:bCs w:val="0"/>
          <w:sz w:val="24"/>
          <w:szCs w:val="24"/>
        </w:rPr>
      </w:pPr>
      <w:r>
        <w:rPr>
          <w:rFonts w:ascii="Times New Roman" w:hAnsi="Times New Roman" w:eastAsia="Times New Roman" w:cs="Times New Roman"/>
          <w:b w:val="0"/>
          <w:bCs w:val="0"/>
          <w:sz w:val="24"/>
          <w:szCs w:val="24"/>
        </w:rPr>
        <w:t>G8RobotArm.mlapp</w:t>
      </w:r>
    </w:p>
    <w:p>
      <w:pPr>
        <w:pStyle w:val="6"/>
        <w:numPr>
          <w:ilvl w:val="0"/>
          <w:numId w:val="3"/>
        </w:numPr>
        <w:bidi w:val="0"/>
        <w:spacing w:beforeLines="0" w:beforeAutospacing="0" w:afterLines="0" w:afterAutospacing="0" w:line="259" w:lineRule="auto"/>
        <w:ind w:rightChars="0"/>
        <w:jc w:val="both"/>
        <w:rPr>
          <w:b w:val="0"/>
          <w:bCs w:val="0"/>
          <w:sz w:val="24"/>
          <w:szCs w:val="24"/>
        </w:rPr>
      </w:pPr>
      <w:r>
        <w:rPr>
          <w:rFonts w:ascii="Times New Roman" w:hAnsi="Times New Roman" w:eastAsia="Times New Roman" w:cs="Times New Roman"/>
          <w:b w:val="0"/>
          <w:bCs w:val="0"/>
          <w:sz w:val="24"/>
          <w:szCs w:val="24"/>
        </w:rPr>
        <w:t>CalcDistError.m</w:t>
      </w:r>
    </w:p>
    <w:p>
      <w:pPr>
        <w:pStyle w:val="6"/>
        <w:numPr>
          <w:ilvl w:val="0"/>
          <w:numId w:val="3"/>
        </w:numPr>
        <w:bidi w:val="0"/>
        <w:spacing w:beforeLines="0" w:beforeAutospacing="0" w:afterLines="0" w:afterAutospacing="0" w:line="259" w:lineRule="auto"/>
        <w:ind w:rightChars="0"/>
        <w:jc w:val="both"/>
        <w:rPr>
          <w:b w:val="0"/>
          <w:bCs w:val="0"/>
          <w:sz w:val="24"/>
          <w:szCs w:val="24"/>
        </w:rPr>
      </w:pPr>
      <w:r>
        <w:rPr>
          <w:rFonts w:ascii="Times New Roman" w:hAnsi="Times New Roman" w:eastAsia="Times New Roman" w:cs="Times New Roman"/>
          <w:b w:val="0"/>
          <w:bCs w:val="0"/>
          <w:sz w:val="24"/>
          <w:szCs w:val="24"/>
        </w:rPr>
        <w:t xml:space="preserve">DistanceData.txt </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The relationship among them is that .mlapp file is our designed App, so it could be regarded as the body of the project, .m file is used as the objective function in the fminsearch() function, while the .txt file contains 9 poses and corresponding distance measurements from end-effector to the new base frame, which is to be used in the CalcDistError() function. </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The below shows our GUI window, </w:t>
      </w:r>
    </w:p>
    <w:p>
      <w:pPr>
        <w:bidi w:val="0"/>
        <w:spacing w:beforeLines="0" w:beforeAutospacing="0" w:afterLines="0" w:afterAutospacing="0" w:line="259" w:lineRule="auto"/>
        <w:ind w:left="0" w:rightChars="0"/>
        <w:jc w:val="center"/>
      </w:pPr>
      <w:r>
        <w:drawing>
          <wp:inline distT="0" distB="0" distL="114300" distR="114300">
            <wp:extent cx="4039235" cy="2668270"/>
            <wp:effectExtent l="0" t="0" r="12065" b="1143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2"/>
                    <a:stretch>
                      <a:fillRect/>
                    </a:stretch>
                  </pic:blipFill>
                  <pic:spPr>
                    <a:xfrm>
                      <a:off x="0" y="0"/>
                      <a:ext cx="4039235" cy="2668270"/>
                    </a:xfrm>
                    <a:prstGeom prst="rect">
                      <a:avLst/>
                    </a:prstGeom>
                    <a:noFill/>
                    <a:ln>
                      <a:noFill/>
                    </a:ln>
                  </pic:spPr>
                </pic:pic>
              </a:graphicData>
            </a:graphic>
          </wp:inline>
        </w:drawing>
      </w: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24"/>
          <w:szCs w:val="24"/>
        </w:rPr>
      </w:pPr>
      <w:r>
        <w:drawing>
          <wp:inline distT="0" distB="0" distL="114300" distR="114300">
            <wp:extent cx="2084705" cy="1460500"/>
            <wp:effectExtent l="0" t="0" r="10795"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3"/>
                    <a:stretch>
                      <a:fillRect/>
                    </a:stretch>
                  </pic:blipFill>
                  <pic:spPr>
                    <a:xfrm>
                      <a:off x="0" y="0"/>
                      <a:ext cx="2084705" cy="1460500"/>
                    </a:xfrm>
                    <a:prstGeom prst="rect">
                      <a:avLst/>
                    </a:prstGeom>
                    <a:noFill/>
                    <a:ln>
                      <a:noFill/>
                    </a:ln>
                  </pic:spPr>
                </pic:pic>
              </a:graphicData>
            </a:graphic>
          </wp:inline>
        </w:drawing>
      </w:r>
      <w:r>
        <w:drawing>
          <wp:inline distT="0" distB="0" distL="114300" distR="114300">
            <wp:extent cx="2077720" cy="1455420"/>
            <wp:effectExtent l="0" t="0" r="5080" b="508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4"/>
                    <a:stretch>
                      <a:fillRect/>
                    </a:stretch>
                  </pic:blipFill>
                  <pic:spPr>
                    <a:xfrm>
                      <a:off x="0" y="0"/>
                      <a:ext cx="2077720" cy="1455420"/>
                    </a:xfrm>
                    <a:prstGeom prst="rect">
                      <a:avLst/>
                    </a:prstGeom>
                    <a:noFill/>
                    <a:ln>
                      <a:noFill/>
                    </a:ln>
                  </pic:spPr>
                </pic:pic>
              </a:graphicData>
            </a:graphic>
          </wp:inline>
        </w:drawing>
      </w:r>
    </w:p>
    <w:p>
      <w:pPr>
        <w:bidi w:val="0"/>
        <w:spacing w:beforeLines="0" w:beforeAutospacing="0" w:afterLines="0" w:afterAutospacing="0" w:line="259" w:lineRule="auto"/>
        <w:ind w:left="2940" w:rightChars="0" w:firstLine="420"/>
        <w:jc w:val="both"/>
        <w:rPr>
          <w:rFonts w:ascii="Times New Roman" w:hAnsi="Times New Roman" w:eastAsia="Times New Roman" w:cs="Times New Roman"/>
          <w:b w:val="0"/>
          <w:bCs w:val="0"/>
          <w:sz w:val="20"/>
          <w:szCs w:val="20"/>
        </w:rPr>
      </w:pPr>
      <w:r>
        <w:rPr>
          <w:rFonts w:ascii="Times New Roman" w:hAnsi="Times New Roman" w:eastAsia="Times New Roman" w:cs="Times New Roman"/>
          <w:b w:val="0"/>
          <w:bCs w:val="0"/>
          <w:sz w:val="20"/>
          <w:szCs w:val="20"/>
        </w:rPr>
        <w:t>Fig. 12 GUI window.</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And you can edit DH parameters, base frame translation parameters in it. Also, you can choose a pose and then press the “CreatRobot” button to create a robot. By tune the slider position, the robot can be re</w:t>
      </w:r>
      <w:r>
        <w:rPr>
          <w:rFonts w:ascii="Times New Roman" w:hAnsi="Times New Roman" w:eastAsia="宋体" w:cs="Times New Roman"/>
          <w:b w:val="0"/>
          <w:bCs w:val="0"/>
          <w:sz w:val="24"/>
          <w:szCs w:val="24"/>
          <w:lang w:val="en-US" w:eastAsia="zh-CN"/>
        </w:rPr>
        <w:t>-</w:t>
      </w:r>
      <w:r>
        <w:rPr>
          <w:rFonts w:ascii="Times New Roman" w:hAnsi="Times New Roman" w:eastAsia="Times New Roman" w:cs="Times New Roman"/>
          <w:b w:val="0"/>
          <w:bCs w:val="0"/>
          <w:sz w:val="24"/>
          <w:szCs w:val="24"/>
        </w:rPr>
        <w:t>plotted, which is showcased in Fig. 8. Then end-effector location and distance to the new base frame are also presented in the left side of the GUI window.</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br w:type="page"/>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Next, we will showcase how optimization works in the GUI.</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By pressing the “Optimize” button, the optimization of DH will be performed. Then the robot will be updated in the plot window, and the error will be improved in another window. </w:t>
      </w:r>
    </w:p>
    <w:p>
      <w:pPr>
        <w:bidi w:val="0"/>
        <w:spacing w:beforeLines="0" w:beforeAutospacing="0" w:afterLines="0" w:afterAutospacing="0" w:line="259" w:lineRule="auto"/>
        <w:ind w:left="0" w:rightChars="0"/>
        <w:jc w:val="both"/>
      </w:pPr>
    </w:p>
    <w:p>
      <w:pPr>
        <w:bidi w:val="0"/>
        <w:spacing w:beforeLines="0" w:beforeAutospacing="0" w:afterLines="0" w:afterAutospacing="0" w:line="259" w:lineRule="auto"/>
        <w:ind w:left="0" w:rightChars="0"/>
        <w:jc w:val="center"/>
      </w:pPr>
      <w:r>
        <w:drawing>
          <wp:inline distT="0" distB="0" distL="114300" distR="114300">
            <wp:extent cx="5725160" cy="2552700"/>
            <wp:effectExtent l="0" t="0" r="254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5"/>
                    <a:stretch>
                      <a:fillRect/>
                    </a:stretch>
                  </pic:blipFill>
                  <pic:spPr>
                    <a:xfrm>
                      <a:off x="0" y="0"/>
                      <a:ext cx="5725160" cy="2552700"/>
                    </a:xfrm>
                    <a:prstGeom prst="rect">
                      <a:avLst/>
                    </a:prstGeom>
                    <a:noFill/>
                    <a:ln>
                      <a:noFill/>
                    </a:ln>
                  </pic:spPr>
                </pic:pic>
              </a:graphicData>
            </a:graphic>
          </wp:inline>
        </w:drawing>
      </w:r>
    </w:p>
    <w:p>
      <w:pPr>
        <w:bidi w:val="0"/>
        <w:spacing w:beforeLines="0" w:beforeAutospacing="0" w:afterLines="0" w:afterAutospacing="0" w:line="259" w:lineRule="auto"/>
        <w:ind w:left="0" w:rightChars="0"/>
        <w:jc w:val="center"/>
      </w:pPr>
      <w:r>
        <w:drawing>
          <wp:inline distT="0" distB="0" distL="114300" distR="114300">
            <wp:extent cx="2016760" cy="2199005"/>
            <wp:effectExtent l="0" t="0" r="10795" b="3175"/>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017180" cy="2199500"/>
                    </a:xfrm>
                    <a:prstGeom prst="rect">
                      <a:avLst/>
                    </a:prstGeom>
                  </pic:spPr>
                </pic:pic>
              </a:graphicData>
            </a:graphic>
          </wp:inline>
        </w:drawing>
      </w:r>
      <w:r>
        <w:drawing>
          <wp:inline distT="0" distB="0" distL="114300" distR="114300">
            <wp:extent cx="2676525" cy="2285365"/>
            <wp:effectExtent l="0" t="0" r="5715" b="3810"/>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77029" cy="2285379"/>
                    </a:xfrm>
                    <a:prstGeom prst="rect">
                      <a:avLst/>
                    </a:prstGeom>
                  </pic:spPr>
                </pic:pic>
              </a:graphicData>
            </a:graphic>
          </wp:inline>
        </w:drawing>
      </w: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20"/>
          <w:szCs w:val="20"/>
        </w:rPr>
      </w:pPr>
      <w:r>
        <w:rPr>
          <w:rFonts w:ascii="Times New Roman" w:hAnsi="Times New Roman" w:eastAsia="Times New Roman" w:cs="Times New Roman"/>
          <w:b w:val="0"/>
          <w:bCs w:val="0"/>
          <w:sz w:val="20"/>
          <w:szCs w:val="20"/>
        </w:rPr>
        <w:t>Fig. 13 Optimization window</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Shown as Fig.13, after each optimization iteration, the DH parameters will be updated, and the robot will be re</w:t>
      </w:r>
      <w:r>
        <w:rPr>
          <w:rFonts w:ascii="Times New Roman" w:hAnsi="Times New Roman" w:eastAsia="宋体" w:cs="Times New Roman"/>
          <w:b w:val="0"/>
          <w:bCs w:val="0"/>
          <w:sz w:val="24"/>
          <w:szCs w:val="24"/>
          <w:lang w:val="en-US" w:eastAsia="zh-CN"/>
        </w:rPr>
        <w:t>-</w:t>
      </w:r>
      <w:r>
        <w:rPr>
          <w:rFonts w:ascii="Times New Roman" w:hAnsi="Times New Roman" w:eastAsia="Times New Roman" w:cs="Times New Roman"/>
          <w:b w:val="0"/>
          <w:bCs w:val="0"/>
          <w:sz w:val="24"/>
          <w:szCs w:val="24"/>
        </w:rPr>
        <w:t>plotted in the plot window. After 500 iterations, the error is reduced from 0.00</w:t>
      </w:r>
      <w:r>
        <w:rPr>
          <w:rFonts w:ascii="Times New Roman" w:hAnsi="Times New Roman" w:eastAsia="宋体" w:cs="Times New Roman"/>
          <w:b w:val="0"/>
          <w:bCs w:val="0"/>
          <w:sz w:val="24"/>
          <w:szCs w:val="24"/>
          <w:lang w:val="en-US" w:eastAsia="zh-CN"/>
        </w:rPr>
        <w:t>54</w:t>
      </w:r>
      <w:r>
        <w:rPr>
          <w:rFonts w:ascii="Times New Roman" w:hAnsi="Times New Roman" w:eastAsia="Times New Roman" w:cs="Times New Roman"/>
          <w:b w:val="0"/>
          <w:bCs w:val="0"/>
          <w:sz w:val="24"/>
          <w:szCs w:val="24"/>
        </w:rPr>
        <w:t xml:space="preserve"> to 0.0009</w:t>
      </w:r>
      <w:r>
        <w:rPr>
          <w:rFonts w:ascii="Times New Roman" w:hAnsi="Times New Roman" w:eastAsia="宋体" w:cs="Times New Roman"/>
          <w:b w:val="0"/>
          <w:bCs w:val="0"/>
          <w:sz w:val="24"/>
          <w:szCs w:val="24"/>
          <w:lang w:val="en-US" w:eastAsia="zh-CN"/>
        </w:rPr>
        <w:t>6</w:t>
      </w:r>
      <w:r>
        <w:rPr>
          <w:rFonts w:ascii="Times New Roman" w:hAnsi="Times New Roman" w:eastAsia="Times New Roman" w:cs="Times New Roman"/>
          <w:b w:val="0"/>
          <w:bCs w:val="0"/>
          <w:sz w:val="24"/>
          <w:szCs w:val="24"/>
        </w:rPr>
        <w:t xml:space="preserve">, which is improved significantly. </w:t>
      </w:r>
    </w:p>
    <w:p>
      <w:pPr>
        <w:bidi w:val="0"/>
        <w:spacing w:beforeLines="0" w:beforeAutospacing="0" w:afterLines="0" w:afterAutospacing="0" w:line="259" w:lineRule="auto"/>
        <w:ind w:left="0" w:rightChars="0"/>
        <w:jc w:val="both"/>
        <w:rPr>
          <w:rFonts w:ascii="Calibri" w:hAnsi="Calibri" w:eastAsia="宋体"/>
          <w:b w:val="0"/>
          <w:bCs w:val="0"/>
          <w:sz w:val="21"/>
          <w:szCs w:val="21"/>
        </w:rPr>
      </w:pPr>
    </w:p>
    <w:p>
      <w:pPr>
        <w:bidi w:val="0"/>
        <w:spacing w:beforeLines="0" w:beforeAutospacing="0" w:afterLines="0" w:afterAutospacing="0" w:line="259" w:lineRule="auto"/>
        <w:ind w:left="0" w:rightChars="0"/>
        <w:jc w:val="both"/>
        <w:rPr>
          <w:rFonts w:ascii="Times New Roman" w:hAnsi="Times New Roman" w:eastAsia="宋体" w:cs="Times New Roman"/>
          <w:b w:val="0"/>
          <w:bCs w:val="0"/>
          <w:sz w:val="24"/>
          <w:szCs w:val="24"/>
          <w:lang w:val="en-US" w:eastAsia="zh-CN"/>
        </w:rPr>
      </w:pPr>
      <w:r>
        <w:rPr>
          <w:rFonts w:ascii="Times New Roman" w:hAnsi="Times New Roman" w:eastAsia="宋体" w:cs="Times New Roman"/>
          <w:b w:val="0"/>
          <w:bCs w:val="0"/>
          <w:sz w:val="24"/>
          <w:szCs w:val="24"/>
          <w:lang w:val="en-US" w:eastAsia="zh-CN"/>
        </w:rPr>
        <w:t>Then we can fill optimized parameters into upper DH parameters and recalculate the distance, compare it with our measured distance, and as you can see in the Table. 3 below, the errors between measured and calculated distance are cut down obviously.</w:t>
      </w: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24"/>
          <w:szCs w:val="24"/>
        </w:rPr>
      </w:pPr>
    </w:p>
    <w:p>
      <w:pPr>
        <w:spacing w:beforeLines="0" w:beforeAutospacing="0" w:afterLines="0" w:afterAutospacing="0" w:line="259" w:lineRule="auto"/>
        <w:ind w:left="0" w:rightChars="0"/>
        <w:jc w:val="both"/>
      </w:pPr>
      <w:r>
        <w:drawing>
          <wp:inline distT="0" distB="0" distL="114300" distR="114300">
            <wp:extent cx="5724525" cy="1997075"/>
            <wp:effectExtent l="0" t="0" r="2540" b="952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25159" cy="1997075"/>
                    </a:xfrm>
                    <a:prstGeom prst="rect">
                      <a:avLst/>
                    </a:prstGeom>
                  </pic:spPr>
                </pic:pic>
              </a:graphicData>
            </a:graphic>
          </wp:inline>
        </w:drawing>
      </w:r>
    </w:p>
    <w:p>
      <w:pPr>
        <w:bidi w:val="0"/>
        <w:spacing w:beforeLines="0" w:beforeAutospacing="0" w:afterLines="0" w:afterAutospacing="0" w:line="259" w:lineRule="auto"/>
        <w:ind w:left="0" w:rightChars="0"/>
        <w:jc w:val="center"/>
        <w:rPr>
          <w:rFonts w:ascii="Times New Roman" w:hAnsi="Times New Roman" w:eastAsia="Times New Roman" w:cs="Times New Roman"/>
          <w:b w:val="0"/>
          <w:bCs w:val="0"/>
          <w:sz w:val="20"/>
          <w:szCs w:val="20"/>
        </w:rPr>
      </w:pPr>
      <w:r>
        <w:rPr>
          <w:rFonts w:ascii="Times New Roman" w:hAnsi="Times New Roman" w:eastAsia="Times New Roman" w:cs="Times New Roman"/>
          <w:b w:val="0"/>
          <w:bCs w:val="0"/>
          <w:sz w:val="20"/>
          <w:szCs w:val="20"/>
        </w:rPr>
        <w:t>Table .3 DH parameters updated and corresponding error comparisons</w:t>
      </w:r>
    </w:p>
    <w:p>
      <w:pPr>
        <w:bidi w:val="0"/>
        <w:spacing w:beforeLines="0" w:beforeAutospacing="0" w:afterLines="0" w:afterAutospacing="0" w:line="259" w:lineRule="auto"/>
        <w:ind w:left="0" w:rightChars="0"/>
        <w:jc w:val="both"/>
        <w:rPr>
          <w:rFonts w:ascii="Times New Roman" w:hAnsi="Times New Roman" w:eastAsia="Times New Roman" w:cs="Times New Roman"/>
          <w:b w:val="0"/>
          <w:bCs w:val="0"/>
          <w:sz w:val="24"/>
          <w:szCs w:val="24"/>
        </w:rPr>
      </w:pPr>
    </w:p>
    <w:p>
      <w:pPr>
        <w:pStyle w:val="6"/>
        <w:numPr>
          <w:ilvl w:val="0"/>
          <w:numId w:val="1"/>
        </w:numPr>
        <w:bidi w:val="0"/>
        <w:spacing w:beforeLines="0" w:beforeAutospacing="0" w:afterLines="0" w:afterAutospacing="0" w:line="259" w:lineRule="auto"/>
        <w:ind w:left="420" w:rightChars="0" w:hanging="420"/>
        <w:jc w:val="both"/>
        <w:rPr>
          <w:b/>
          <w:bCs/>
          <w:sz w:val="24"/>
          <w:szCs w:val="24"/>
        </w:rPr>
      </w:pPr>
      <w:r>
        <w:rPr>
          <w:rFonts w:ascii="Times New Roman" w:hAnsi="Times New Roman" w:eastAsia="Times New Roman" w:cs="Times New Roman"/>
          <w:b/>
          <w:bCs/>
          <w:sz w:val="24"/>
          <w:szCs w:val="24"/>
        </w:rPr>
        <w:t>Conclusion</w:t>
      </w:r>
    </w:p>
    <w:p>
      <w:pPr>
        <w:bidi w:val="0"/>
        <w:spacing w:beforeLines="0" w:beforeAutospacing="0" w:afterLines="0" w:afterAutospacing="0" w:line="259" w:lineRule="auto"/>
        <w:ind w:left="0" w:rightChars="0"/>
        <w:jc w:val="both"/>
        <w:rPr>
          <w:rFonts w:ascii="Calibri" w:hAnsi="Calibri" w:eastAsia="宋体"/>
          <w:b/>
          <w:bCs/>
          <w:sz w:val="21"/>
          <w:szCs w:val="21"/>
        </w:rPr>
      </w:pPr>
    </w:p>
    <w:p>
      <w:pPr>
        <w:pStyle w:val="6"/>
        <w:bidi w:val="0"/>
        <w:spacing w:beforeLines="0" w:beforeAutospacing="0" w:afterLines="0" w:afterAutospacing="0" w:line="259" w:lineRule="auto"/>
        <w:ind w:leftChars="200" w:right="0" w:rightChars="0" w:firstLine="0"/>
        <w:jc w:val="both"/>
        <w:rPr>
          <w:rFonts w:ascii="Times New Roman" w:hAnsi="Times New Roman" w:eastAsia="Times New Roman" w:cs="Times New Roman"/>
          <w:b w:val="0"/>
          <w:bCs w:val="0"/>
          <w:kern w:val="2"/>
          <w:sz w:val="24"/>
          <w:szCs w:val="24"/>
          <w:lang w:val="en-US" w:eastAsia="zh-CN" w:bidi="ar-SA"/>
        </w:rPr>
      </w:pPr>
      <w:r>
        <w:rPr>
          <w:rFonts w:ascii="Times New Roman" w:hAnsi="Times New Roman" w:eastAsia="Times New Roman" w:cs="Times New Roman"/>
          <w:b w:val="0"/>
          <w:bCs w:val="0"/>
          <w:kern w:val="2"/>
          <w:sz w:val="24"/>
          <w:szCs w:val="24"/>
          <w:lang w:val="en-US" w:eastAsia="zh-CN" w:bidi="ar-SA"/>
        </w:rPr>
        <w:t xml:space="preserve">In this section, we are summarizing our progress and experiment results. In this study, we build a real hardware robot arm with its simulation model in Matlab App Designer, which enables users to create a robot arm model simulate the hardware robot arm and tune measured DH parameters to improve the robot arm accuracy as well as performance. After the optimization of DH parameters, we get considerably smaller error values of measured distance and calculated distance in 9 poses shown as Table. 3, which demonstrate the effectiveness and accuracy of our model-based simulation and optimization. </w:t>
      </w:r>
    </w:p>
    <w:p>
      <w:pPr>
        <w:pStyle w:val="6"/>
        <w:bidi w:val="0"/>
        <w:spacing w:beforeLines="0" w:beforeAutospacing="0" w:afterLines="0" w:afterAutospacing="0" w:line="259" w:lineRule="auto"/>
        <w:ind w:leftChars="200" w:right="0" w:rightChars="0" w:firstLine="0"/>
        <w:jc w:val="both"/>
        <w:rPr>
          <w:rFonts w:ascii="Calibri" w:hAnsi="Calibri" w:eastAsia="宋体"/>
          <w:b w:val="0"/>
          <w:bCs w:val="0"/>
          <w:sz w:val="21"/>
          <w:szCs w:val="21"/>
          <w:lang w:val="en-US" w:eastAsia="zh-CN" w:bidi="ar-SA"/>
        </w:rPr>
      </w:pPr>
    </w:p>
    <w:p>
      <w:pPr>
        <w:pStyle w:val="6"/>
        <w:bidi w:val="0"/>
        <w:spacing w:beforeLines="0" w:beforeAutospacing="0" w:afterLines="0" w:afterAutospacing="0" w:line="259" w:lineRule="auto"/>
        <w:ind w:leftChars="200" w:right="0" w:rightChars="0" w:firstLine="0"/>
        <w:jc w:val="both"/>
        <w:rPr>
          <w:rFonts w:ascii="Calibri" w:hAnsi="Calibri" w:eastAsia="宋体"/>
          <w:b w:val="0"/>
          <w:bCs w:val="0"/>
          <w:sz w:val="21"/>
          <w:szCs w:val="21"/>
          <w:lang w:val="en-US" w:eastAsia="zh-CN" w:bidi="ar-SA"/>
        </w:rPr>
      </w:pPr>
    </w:p>
    <w:p>
      <w:pPr>
        <w:pStyle w:val="6"/>
        <w:numPr>
          <w:ilvl w:val="0"/>
          <w:numId w:val="1"/>
        </w:numPr>
        <w:bidi w:val="0"/>
        <w:spacing w:beforeLines="0" w:beforeAutospacing="0" w:afterLines="0" w:afterAutospacing="0" w:line="259" w:lineRule="auto"/>
        <w:ind w:left="420" w:rightChars="0" w:hanging="420"/>
        <w:jc w:val="both"/>
        <w:rPr>
          <w:b/>
          <w:bCs/>
          <w:sz w:val="24"/>
          <w:szCs w:val="24"/>
        </w:rPr>
      </w:pPr>
      <w:r>
        <w:rPr>
          <w:rFonts w:ascii="Times New Roman" w:hAnsi="Times New Roman" w:eastAsia="Times New Roman" w:cs="Times New Roman"/>
          <w:b/>
          <w:bCs/>
          <w:sz w:val="24"/>
          <w:szCs w:val="24"/>
        </w:rPr>
        <w:t>Discussion</w:t>
      </w:r>
    </w:p>
    <w:p>
      <w:pPr>
        <w:bidi w:val="0"/>
        <w:spacing w:beforeLines="0" w:beforeAutospacing="0" w:afterLines="0" w:afterAutospacing="0" w:line="259" w:lineRule="auto"/>
        <w:ind w:left="0" w:rightChars="0"/>
        <w:jc w:val="both"/>
        <w:rPr>
          <w:rFonts w:ascii="Calibri" w:hAnsi="Calibri" w:eastAsia="宋体"/>
          <w:b/>
          <w:bCs/>
          <w:sz w:val="21"/>
          <w:szCs w:val="21"/>
        </w:rPr>
      </w:pPr>
    </w:p>
    <w:p>
      <w:pPr>
        <w:pStyle w:val="6"/>
        <w:bidi w:val="0"/>
        <w:spacing w:beforeLines="0" w:beforeAutospacing="0" w:afterLines="0" w:afterAutospacing="0" w:line="259" w:lineRule="auto"/>
        <w:ind w:leftChars="200" w:right="0" w:rightChars="0" w:firstLine="0"/>
        <w:jc w:val="both"/>
        <w:rPr>
          <w:rFonts w:ascii="Times New Roman" w:hAnsi="Times New Roman" w:eastAsia="Times New Roman" w:cs="Times New Roman"/>
          <w:b w:val="0"/>
          <w:bCs w:val="0"/>
          <w:sz w:val="24"/>
          <w:szCs w:val="24"/>
          <w:lang w:val="en-US" w:eastAsia="zh-CN" w:bidi="ar-SA"/>
        </w:rPr>
      </w:pPr>
      <w:r>
        <w:rPr>
          <w:rFonts w:ascii="Times New Roman" w:hAnsi="Times New Roman" w:eastAsia="Times New Roman" w:cs="Times New Roman"/>
          <w:b w:val="0"/>
          <w:bCs w:val="0"/>
          <w:kern w:val="2"/>
          <w:sz w:val="24"/>
          <w:szCs w:val="24"/>
          <w:lang w:val="en-US" w:eastAsia="zh-CN" w:bidi="ar-SA"/>
        </w:rPr>
        <w:t xml:space="preserve">In this section, we are going to share our experience from this study and present the promise of the future study.  During the work, we learned robotics knowledge from various perspectives and enhance the understanding of the knowledge in the hands-on learning process. Meanwhile, we improved our Matlab programming skills and depend our intuitive reorganization of robotic kinematics, which benefits a lot to our course study. Moreover, we find some interesting problems to be solved, such as how to obtain an accurate reachable area and what is the reasoning inside of the ikine() function. </w:t>
      </w:r>
    </w:p>
    <w:p>
      <w:pPr>
        <w:pStyle w:val="6"/>
        <w:bidi w:val="0"/>
        <w:spacing w:beforeLines="0" w:beforeAutospacing="0" w:afterLines="0" w:afterAutospacing="0" w:line="259" w:lineRule="auto"/>
        <w:ind w:leftChars="200" w:right="0" w:rightChars="0" w:firstLine="0"/>
        <w:jc w:val="both"/>
        <w:rPr>
          <w:rFonts w:ascii="Calibri" w:hAnsi="Calibri" w:eastAsia="宋体"/>
          <w:b w:val="0"/>
          <w:bCs w:val="0"/>
          <w:sz w:val="21"/>
          <w:szCs w:val="21"/>
          <w:lang w:val="en-US" w:eastAsia="zh-CN" w:bidi="ar-SA"/>
        </w:rPr>
      </w:pPr>
    </w:p>
    <w:p>
      <w:pPr>
        <w:pStyle w:val="6"/>
        <w:bidi w:val="0"/>
        <w:spacing w:beforeLines="0" w:beforeAutospacing="0" w:afterLines="0" w:afterAutospacing="0" w:line="259" w:lineRule="auto"/>
        <w:ind w:leftChars="200" w:right="0" w:rightChars="0" w:firstLine="0"/>
        <w:jc w:val="both"/>
        <w:rPr>
          <w:rFonts w:ascii="Times New Roman" w:hAnsi="Times New Roman" w:eastAsia="Times New Roman" w:cs="Times New Roman"/>
          <w:b w:val="0"/>
          <w:bCs w:val="0"/>
          <w:sz w:val="24"/>
          <w:szCs w:val="24"/>
          <w:lang w:val="en-US" w:eastAsia="zh-CN" w:bidi="ar-SA"/>
        </w:rPr>
      </w:pPr>
      <w:r>
        <w:rPr>
          <w:rFonts w:ascii="Times New Roman" w:hAnsi="Times New Roman" w:eastAsia="Times New Roman" w:cs="Times New Roman"/>
          <w:b w:val="0"/>
          <w:bCs w:val="0"/>
          <w:sz w:val="24"/>
          <w:szCs w:val="24"/>
          <w:lang w:val="en-US" w:eastAsia="zh-CN" w:bidi="ar-SA"/>
        </w:rPr>
        <w:t xml:space="preserve">In the close future, robotics will significantly improve the productivity and efficiency of human society. Thus, as engineers, we are expected to learn more about robotics, and exploit more method paths to solve physical problems. For instance, how to apply Reinforcement Learning to make robots more intelligent that can learn how to do a task by itself. What is more, how to make robots user-friendly in the human-machine interface, which will deeply impact the universal usability of robots. </w:t>
      </w:r>
    </w:p>
    <w:p>
      <w:pPr>
        <w:pStyle w:val="6"/>
        <w:bidi w:val="0"/>
        <w:spacing w:beforeLines="0" w:beforeAutospacing="0" w:afterLines="0" w:afterAutospacing="0" w:line="259" w:lineRule="auto"/>
        <w:ind w:leftChars="200" w:right="0" w:rightChars="0" w:firstLine="0"/>
        <w:jc w:val="both"/>
        <w:rPr>
          <w:rFonts w:ascii="Calibri" w:hAnsi="Calibri" w:eastAsia="宋体"/>
          <w:b w:val="0"/>
          <w:bCs w:val="0"/>
          <w:sz w:val="21"/>
          <w:szCs w:val="21"/>
          <w:lang w:val="en-US" w:eastAsia="zh-CN" w:bidi="ar-SA"/>
        </w:rPr>
      </w:pPr>
    </w:p>
    <w:p>
      <w:pPr>
        <w:pStyle w:val="6"/>
        <w:bidi w:val="0"/>
        <w:spacing w:beforeLines="0" w:beforeAutospacing="0" w:afterLines="0" w:afterAutospacing="0" w:line="259" w:lineRule="auto"/>
        <w:ind w:leftChars="200" w:right="0" w:rightChars="0" w:firstLine="0"/>
        <w:jc w:val="both"/>
        <w:rPr>
          <w:rFonts w:ascii="Times New Roman" w:hAnsi="Times New Roman" w:eastAsia="Times New Roman" w:cs="Times New Roman"/>
          <w:b w:val="0"/>
          <w:bCs w:val="0"/>
          <w:sz w:val="24"/>
          <w:szCs w:val="24"/>
          <w:lang w:val="en-US" w:eastAsia="zh-CN" w:bidi="ar-SA"/>
        </w:rPr>
      </w:pPr>
      <w:r>
        <w:rPr>
          <w:rFonts w:ascii="Times New Roman" w:hAnsi="Times New Roman" w:eastAsia="Times New Roman" w:cs="Times New Roman"/>
          <w:b w:val="0"/>
          <w:bCs w:val="0"/>
          <w:sz w:val="24"/>
          <w:szCs w:val="24"/>
          <w:lang w:val="en-US" w:eastAsia="zh-CN" w:bidi="ar-SA"/>
        </w:rPr>
        <w:t>Finally, many thanks to the Professor Pandya, who provided experiment toolkit and helped us very patiently.</w:t>
      </w:r>
    </w:p>
    <w:p>
      <w:pPr>
        <w:pStyle w:val="6"/>
        <w:bidi w:val="0"/>
        <w:spacing w:beforeLines="0" w:beforeAutospacing="0" w:afterLines="0" w:afterAutospacing="0" w:line="259" w:lineRule="auto"/>
        <w:ind w:leftChars="200" w:right="0" w:rightChars="0" w:firstLine="0"/>
        <w:jc w:val="both"/>
        <w:rPr>
          <w:rFonts w:ascii="Calibri" w:hAnsi="Calibri" w:eastAsia="宋体"/>
          <w:b w:val="0"/>
          <w:bCs w:val="0"/>
          <w:sz w:val="21"/>
          <w:szCs w:val="21"/>
          <w:lang w:val="en-US" w:eastAsia="zh-CN" w:bidi="ar-SA"/>
        </w:rPr>
      </w:pPr>
    </w:p>
    <w:p>
      <w:pPr>
        <w:pStyle w:val="6"/>
        <w:bidi w:val="0"/>
        <w:spacing w:beforeLines="0" w:beforeAutospacing="0" w:afterLines="0" w:afterAutospacing="0" w:line="259" w:lineRule="auto"/>
        <w:ind w:leftChars="200" w:right="0" w:rightChars="0" w:firstLine="0"/>
        <w:jc w:val="both"/>
        <w:rPr>
          <w:rFonts w:ascii="Calibri" w:hAnsi="Calibri" w:eastAsia="宋体"/>
          <w:b w:val="0"/>
          <w:bCs w:val="0"/>
          <w:sz w:val="21"/>
          <w:szCs w:val="21"/>
          <w:lang w:val="en-US" w:eastAsia="zh-CN" w:bidi="ar-SA"/>
        </w:rPr>
      </w:pPr>
    </w:p>
    <w:p>
      <w:pPr>
        <w:pStyle w:val="6"/>
        <w:numPr>
          <w:ilvl w:val="0"/>
          <w:numId w:val="1"/>
        </w:numPr>
        <w:spacing w:beforeLines="0" w:beforeAutospacing="0" w:afterLines="0" w:afterAutospacing="0" w:line="259" w:lineRule="auto"/>
        <w:ind w:left="420" w:rightChars="0" w:hanging="420"/>
        <w:jc w:val="both"/>
        <w:rPr>
          <w:rFonts w:ascii="Times New Roman" w:hAnsi="Times New Roman" w:eastAsia="Times New Roman" w:cs="Times New Roman"/>
          <w:b/>
          <w:bCs/>
          <w:sz w:val="24"/>
          <w:szCs w:val="24"/>
          <w:lang w:val="en-US" w:eastAsia="zh-CN"/>
        </w:rPr>
      </w:pPr>
      <w:r>
        <w:rPr>
          <w:rFonts w:ascii="Times New Roman" w:hAnsi="Times New Roman" w:eastAsia="Times New Roman" w:cs="Times New Roman"/>
          <w:b/>
          <w:bCs/>
          <w:sz w:val="24"/>
          <w:szCs w:val="24"/>
          <w:lang w:val="en-US" w:eastAsia="zh-CN"/>
        </w:rPr>
        <w:t>Appendix</w:t>
      </w:r>
    </w:p>
    <w:p>
      <w:pPr>
        <w:bidi w:val="0"/>
        <w:spacing w:beforeLines="0" w:beforeAutospacing="0" w:afterLines="0" w:afterAutospacing="0" w:line="259" w:lineRule="auto"/>
        <w:ind w:left="0" w:rightChars="0"/>
        <w:jc w:val="both"/>
        <w:rPr>
          <w:rFonts w:ascii="Calibri" w:hAnsi="Calibri" w:eastAsia="宋体"/>
          <w:b/>
          <w:bCs/>
          <w:sz w:val="21"/>
          <w:szCs w:val="21"/>
          <w:lang w:val="en-US" w:eastAsia="zh-CN"/>
        </w:rPr>
      </w:pPr>
    </w:p>
    <w:p>
      <w:pPr>
        <w:keepNext w:val="0"/>
        <w:keepLines w:val="0"/>
        <w:widowControl/>
        <w:numPr>
          <w:ilvl w:val="0"/>
          <w:numId w:val="4"/>
        </w:numPr>
        <w:suppressLineNumbers w:val="0"/>
        <w:ind w:firstLine="420" w:firstLineChars="0"/>
        <w:jc w:val="left"/>
        <w:rPr>
          <w:rFonts w:ascii="Times New Roman" w:hAnsi="Times New Roman" w:eastAsia="Times New Roman" w:cs="Times New Roman"/>
          <w:lang w:val="en-US" w:eastAsia="zh-CN"/>
        </w:rPr>
      </w:pPr>
      <w:r>
        <w:rPr>
          <w:rFonts w:ascii="Times New Roman" w:hAnsi="Times New Roman" w:eastAsia="Times New Roman" w:cs="Times New Roman"/>
          <w:lang w:val="en-US" w:eastAsia="zh-CN"/>
        </w:rPr>
        <w:t>Video Link</w:t>
      </w:r>
    </w:p>
    <w:p>
      <w:pPr>
        <w:keepNext w:val="0"/>
        <w:keepLines w:val="0"/>
        <w:widowControl/>
        <w:suppressLineNumbers w:val="0"/>
        <w:ind w:left="420" w:leftChars="0" w:firstLine="420" w:firstLineChars="0"/>
        <w:jc w:val="left"/>
        <w:rPr>
          <w:rFonts w:ascii="Times New Roman" w:hAnsi="Times New Roman" w:eastAsia="Times New Roman" w:cs="Times New Roman"/>
          <w:lang w:val="en-US" w:eastAsia="zh-CN"/>
        </w:rPr>
      </w:pPr>
      <w:r>
        <w:rPr>
          <w:rFonts w:ascii="Times New Roman" w:hAnsi="Times New Roman" w:eastAsia="Times New Roman" w:cs="Times New Roman"/>
          <w:lang w:val="en-US" w:eastAsia="zh-CN"/>
        </w:rPr>
        <w:t xml:space="preserve">Robot arm setup: </w:t>
      </w:r>
      <w:r>
        <w:rPr>
          <w:rFonts w:eastAsiaTheme="minorEastAsia"/>
          <w:lang w:val="en-US" w:eastAsia="zh-CN"/>
        </w:rPr>
        <w:fldChar w:fldCharType="begin"/>
      </w:r>
      <w:r>
        <w:rPr>
          <w:rFonts w:eastAsiaTheme="minorEastAsia"/>
          <w:lang w:val="en-US" w:eastAsia="zh-CN"/>
        </w:rPr>
        <w:instrText xml:space="preserve"> HYPERLINK "https://www.youtube.com/watch?v=W543S_3lmbM" </w:instrText>
      </w:r>
      <w:r>
        <w:rPr>
          <w:rFonts w:eastAsiaTheme="minorEastAsia"/>
          <w:lang w:val="en-US" w:eastAsia="zh-CN"/>
        </w:rPr>
        <w:fldChar w:fldCharType="separate"/>
      </w:r>
      <w:r>
        <w:rPr>
          <w:rStyle w:val="5"/>
          <w:rFonts w:eastAsiaTheme="minorEastAsia"/>
          <w:lang w:val="en-US" w:eastAsia="zh-CN"/>
        </w:rPr>
        <w:t>https://www.youtube.com/watch?v=W543S_3lmbM</w:t>
      </w:r>
      <w:r>
        <w:rPr>
          <w:rFonts w:eastAsiaTheme="minorEastAsia"/>
          <w:lang w:val="en-US" w:eastAsia="zh-CN"/>
        </w:rPr>
        <w:fldChar w:fldCharType="end"/>
      </w:r>
    </w:p>
    <w:p>
      <w:pPr>
        <w:keepNext w:val="0"/>
        <w:keepLines w:val="0"/>
        <w:widowControl/>
        <w:suppressLineNumbers w:val="0"/>
        <w:ind w:left="420" w:leftChars="0" w:firstLine="420" w:firstLineChars="0"/>
        <w:jc w:val="left"/>
        <w:rPr>
          <w:rFonts w:ascii="Times New Roman" w:hAnsi="Times New Roman" w:eastAsia="Times New Roman" w:cs="Times New Roman"/>
          <w:lang w:val="en-US" w:eastAsia="zh-CN"/>
        </w:rPr>
      </w:pPr>
      <w:r>
        <w:rPr>
          <w:rFonts w:ascii="Times New Roman" w:hAnsi="Times New Roman" w:eastAsia="Times New Roman" w:cs="Times New Roman"/>
          <w:lang w:val="en-US" w:eastAsia="zh-CN"/>
        </w:rPr>
        <w:t xml:space="preserve">Robot arm GUI: </w:t>
      </w:r>
      <w:r>
        <w:rPr>
          <w:rFonts w:eastAsiaTheme="minorEastAsia"/>
          <w:lang w:val="en-US" w:eastAsia="zh-CN"/>
        </w:rPr>
        <w:fldChar w:fldCharType="begin"/>
      </w:r>
      <w:r>
        <w:rPr>
          <w:rFonts w:eastAsiaTheme="minorEastAsia"/>
          <w:lang w:val="en-US" w:eastAsia="zh-CN"/>
        </w:rPr>
        <w:instrText xml:space="preserve"> HYPERLINK "https://www.youtube.com/watch?v=ctb90lQvoHY" </w:instrText>
      </w:r>
      <w:r>
        <w:rPr>
          <w:rFonts w:eastAsiaTheme="minorEastAsia"/>
          <w:lang w:val="en-US" w:eastAsia="zh-CN"/>
        </w:rPr>
        <w:fldChar w:fldCharType="separate"/>
      </w:r>
      <w:r>
        <w:rPr>
          <w:rStyle w:val="5"/>
          <w:rFonts w:eastAsiaTheme="minorEastAsia"/>
          <w:lang w:val="en-US" w:eastAsia="zh-CN"/>
        </w:rPr>
        <w:t>https://www.youtube.com/watch?v=ctb90lQvoHY</w:t>
      </w:r>
      <w:r>
        <w:rPr>
          <w:rFonts w:eastAsiaTheme="minorEastAsia"/>
          <w:lang w:val="en-US" w:eastAsia="zh-CN"/>
        </w:rPr>
        <w:fldChar w:fldCharType="end"/>
      </w:r>
    </w:p>
    <w:p>
      <w:pPr>
        <w:pStyle w:val="6"/>
        <w:numPr>
          <w:ilvl w:val="0"/>
          <w:numId w:val="4"/>
        </w:numPr>
        <w:bidi w:val="0"/>
        <w:spacing w:beforeLines="0" w:beforeAutospacing="0" w:afterLines="0" w:afterAutospacing="0" w:line="259" w:lineRule="auto"/>
        <w:ind w:left="0" w:leftChars="0" w:right="0" w:rightChars="0" w:firstLine="420" w:firstLineChars="0"/>
        <w:jc w:val="both"/>
        <w:rPr>
          <w:rFonts w:ascii="Times New Roman" w:hAnsi="Times New Roman" w:eastAsia="Times New Roman" w:cs="Times New Roman"/>
          <w:b w:val="0"/>
          <w:bCs w:val="0"/>
          <w:kern w:val="2"/>
          <w:sz w:val="24"/>
          <w:szCs w:val="24"/>
          <w:lang w:val="en-US" w:eastAsia="zh-CN" w:bidi="ar-SA"/>
        </w:rPr>
      </w:pPr>
      <w:r>
        <w:rPr>
          <w:rFonts w:ascii="Times New Roman" w:hAnsi="Times New Roman" w:eastAsia="Times New Roman" w:cs="Times New Roman"/>
          <w:b w:val="0"/>
          <w:bCs w:val="0"/>
          <w:kern w:val="2"/>
          <w:sz w:val="24"/>
          <w:szCs w:val="24"/>
          <w:lang w:val="en-US" w:eastAsia="zh-CN" w:bidi="ar-SA"/>
        </w:rPr>
        <w:t>Code</w:t>
      </w:r>
    </w:p>
    <w:p>
      <w:pPr>
        <w:pStyle w:val="6"/>
        <w:bidi w:val="0"/>
        <w:spacing w:beforeLines="0" w:beforeAutospacing="0" w:afterLines="0" w:afterAutospacing="0" w:line="259" w:lineRule="auto"/>
        <w:ind w:left="420" w:leftChars="0" w:right="0" w:rightChars="0" w:firstLine="420" w:firstLineChars="0"/>
        <w:jc w:val="both"/>
        <w:rPr>
          <w:rFonts w:ascii="Times New Roman" w:hAnsi="Times New Roman" w:eastAsia="Times New Roman" w:cs="Times New Roman"/>
          <w:b w:val="0"/>
          <w:bCs w:val="0"/>
          <w:kern w:val="2"/>
          <w:sz w:val="24"/>
          <w:szCs w:val="24"/>
          <w:lang w:val="en-US" w:eastAsia="zh-CN" w:bidi="ar-SA"/>
        </w:rPr>
      </w:pPr>
      <w:r>
        <w:rPr>
          <w:rFonts w:ascii="Times New Roman" w:hAnsi="Times New Roman" w:eastAsia="Times New Roman" w:cs="Times New Roman"/>
          <w:b w:val="0"/>
          <w:bCs w:val="0"/>
          <w:kern w:val="2"/>
          <w:sz w:val="24"/>
          <w:szCs w:val="24"/>
          <w:lang w:val="en-US" w:eastAsia="zh-CN" w:bidi="ar-SA"/>
        </w:rPr>
        <w:t xml:space="preserve">Github: </w:t>
      </w:r>
      <w:r>
        <w:rPr>
          <w:rFonts w:ascii="Times New Roman" w:hAnsi="Times New Roman" w:eastAsia="Times New Roman" w:cs="Times New Roman"/>
          <w:b w:val="0"/>
          <w:bCs w:val="0"/>
          <w:kern w:val="2"/>
          <w:sz w:val="24"/>
          <w:szCs w:val="24"/>
          <w:lang w:val="en-US" w:eastAsia="zh-CN" w:bidi="ar-SA"/>
        </w:rPr>
        <w:fldChar w:fldCharType="begin"/>
      </w:r>
      <w:r>
        <w:rPr>
          <w:rFonts w:ascii="Times New Roman" w:hAnsi="Times New Roman" w:eastAsia="Times New Roman" w:cs="Times New Roman"/>
          <w:b w:val="0"/>
          <w:bCs w:val="0"/>
          <w:kern w:val="2"/>
          <w:sz w:val="24"/>
          <w:szCs w:val="24"/>
          <w:lang w:val="en-US" w:eastAsia="zh-CN" w:bidi="ar-SA"/>
        </w:rPr>
        <w:instrText xml:space="preserve"> HYPERLINK "https://github.com/linliawxm/RobotArm" </w:instrText>
      </w:r>
      <w:r>
        <w:rPr>
          <w:rFonts w:ascii="Times New Roman" w:hAnsi="Times New Roman" w:eastAsia="Times New Roman" w:cs="Times New Roman"/>
          <w:b w:val="0"/>
          <w:bCs w:val="0"/>
          <w:kern w:val="2"/>
          <w:sz w:val="24"/>
          <w:szCs w:val="24"/>
          <w:lang w:val="en-US" w:eastAsia="zh-CN" w:bidi="ar-SA"/>
        </w:rPr>
        <w:fldChar w:fldCharType="separate"/>
      </w:r>
      <w:r>
        <w:rPr>
          <w:rStyle w:val="5"/>
          <w:rFonts w:ascii="Times New Roman" w:hAnsi="Times New Roman" w:eastAsia="Times New Roman" w:cs="Times New Roman"/>
          <w:b w:val="0"/>
          <w:bCs w:val="0"/>
          <w:kern w:val="2"/>
          <w:sz w:val="24"/>
          <w:szCs w:val="24"/>
          <w:lang w:val="en-US" w:eastAsia="zh-CN" w:bidi="ar-SA"/>
        </w:rPr>
        <w:t>https://github.com/linliawxm/RobotArm</w:t>
      </w:r>
      <w:r>
        <w:rPr>
          <w:rFonts w:ascii="Times New Roman" w:hAnsi="Times New Roman" w:eastAsia="Times New Roman" w:cs="Times New Roman"/>
          <w:b w:val="0"/>
          <w:bCs w:val="0"/>
          <w:kern w:val="2"/>
          <w:sz w:val="24"/>
          <w:szCs w:val="24"/>
          <w:lang w:val="en-US" w:eastAsia="zh-CN" w:bidi="ar-SA"/>
        </w:rPr>
        <w:fldChar w:fldCharType="end"/>
      </w:r>
    </w:p>
    <w:p>
      <w:pPr>
        <w:pStyle w:val="6"/>
        <w:bidi w:val="0"/>
        <w:spacing w:beforeLines="0" w:beforeAutospacing="0" w:afterLines="0" w:afterAutospacing="0" w:line="259" w:lineRule="auto"/>
        <w:ind w:left="420" w:leftChars="0" w:right="0" w:rightChars="0"/>
        <w:jc w:val="both"/>
        <w:rPr>
          <w:rFonts w:ascii="Times New Roman" w:hAnsi="Times New Roman" w:eastAsia="Times New Roman" w:cs="Times New Roman"/>
          <w:b w:val="0"/>
          <w:bCs w:val="0"/>
          <w:kern w:val="2"/>
          <w:sz w:val="24"/>
          <w:szCs w:val="24"/>
          <w:lang w:val="en-US" w:eastAsia="zh-CN" w:bidi="ar-SA"/>
        </w:rPr>
      </w:pPr>
      <w:r>
        <w:rPr>
          <w:rFonts w:ascii="Times New Roman" w:hAnsi="Times New Roman" w:eastAsia="Times New Roman" w:cs="Times New Roman"/>
          <w:b w:val="0"/>
          <w:bCs w:val="0"/>
          <w:kern w:val="2"/>
          <w:sz w:val="24"/>
          <w:szCs w:val="24"/>
          <w:lang w:val="en-US" w:eastAsia="zh-CN" w:bidi="ar-SA"/>
        </w:rPr>
        <w:t xml:space="preserve">G8 Robot Arm app main functions: </w:t>
      </w:r>
    </w:p>
    <w:p>
      <w:pPr>
        <w:pStyle w:val="6"/>
        <w:bidi w:val="0"/>
        <w:spacing w:beforeLines="0" w:beforeAutospacing="0" w:afterLines="0" w:afterAutospacing="0" w:line="259" w:lineRule="auto"/>
        <w:ind w:left="420" w:leftChars="0" w:right="0" w:rightChars="0"/>
        <w:jc w:val="both"/>
        <w:rPr>
          <w:rFonts w:ascii="Calibri" w:hAnsi="Calibri" w:eastAsia="宋体"/>
          <w:b w:val="0"/>
          <w:bCs w:val="0"/>
          <w:sz w:val="21"/>
          <w:szCs w:val="21"/>
          <w:lang w:val="en-US" w:eastAsia="zh-CN" w:bidi="ar-SA"/>
        </w:rPr>
      </w:pPr>
    </w:p>
    <w:p>
      <w:pPr>
        <w:keepNext w:val="0"/>
        <w:keepLines w:val="0"/>
        <w:widowControl/>
        <w:suppressLineNumbers w:val="0"/>
        <w:spacing w:line="172" w:lineRule="atLeast"/>
        <w:ind w:left="210"/>
        <w:jc w:val="left"/>
        <w:rPr>
          <w:rFonts w:ascii="Consolas" w:hAnsi="Consolas" w:eastAsia="Consolas" w:cs="Consolas"/>
          <w:i w:val="0"/>
          <w:iCs w:val="0"/>
          <w:color w:val="000000"/>
          <w:sz w:val="14"/>
          <w:szCs w:val="14"/>
        </w:rPr>
      </w:pPr>
      <w:r>
        <w:rPr>
          <w:rStyle w:val="14"/>
          <w:rFonts w:hint="default" w:ascii="Consolas" w:hAnsi="Consolas" w:eastAsia="Consolas" w:cs="Consolas"/>
          <w:i w:val="0"/>
          <w:iCs w:val="0"/>
          <w:sz w:val="14"/>
          <w:szCs w:val="14"/>
          <w:lang w:val="en-US" w:eastAsia="zh-CN" w:bidi="ar"/>
        </w:rPr>
        <w:t xml:space="preserve">properties </w:t>
      </w:r>
      <w:r>
        <w:rPr>
          <w:rFonts w:hint="default" w:ascii="Consolas" w:hAnsi="Consolas" w:eastAsia="Consolas" w:cs="Consolas"/>
          <w:i w:val="0"/>
          <w:iCs w:val="0"/>
          <w:color w:val="000000"/>
          <w:kern w:val="0"/>
          <w:sz w:val="14"/>
          <w:szCs w:val="14"/>
          <w:lang w:val="en-US" w:eastAsia="zh-CN" w:bidi="ar"/>
        </w:rPr>
        <w:t>(Access = private)</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DataRead = false; </w:t>
      </w:r>
      <w:r>
        <w:rPr>
          <w:rStyle w:val="15"/>
          <w:rFonts w:hint="default" w:ascii="Consolas" w:hAnsi="Consolas" w:eastAsia="Consolas" w:cs="Consolas"/>
          <w:i w:val="0"/>
          <w:iCs w:val="0"/>
          <w:sz w:val="14"/>
          <w:szCs w:val="14"/>
          <w:lang w:val="en-US" w:eastAsia="zh-CN" w:bidi="ar"/>
        </w:rPr>
        <w:t>% Initialize as false</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Data = []; </w:t>
      </w:r>
      <w:r>
        <w:rPr>
          <w:rStyle w:val="15"/>
          <w:rFonts w:hint="default" w:ascii="Consolas" w:hAnsi="Consolas" w:eastAsia="Consolas" w:cs="Consolas"/>
          <w:i w:val="0"/>
          <w:iCs w:val="0"/>
          <w:sz w:val="14"/>
          <w:szCs w:val="14"/>
          <w:lang w:val="en-US" w:eastAsia="zh-CN" w:bidi="ar"/>
        </w:rPr>
        <w:t>%buffer for reading data</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DiffData = [];</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arduino_hardware = [];</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arduino_initialized = true;</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G8Robot = [];</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IsRobotCreated = false;</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optimized = false;</w:t>
      </w:r>
    </w:p>
    <w:p>
      <w:pPr>
        <w:keepNext w:val="0"/>
        <w:keepLines w:val="0"/>
        <w:widowControl/>
        <w:suppressLineNumbers w:val="0"/>
        <w:spacing w:after="140" w:afterAutospacing="0" w:line="172" w:lineRule="atLeast"/>
        <w:ind w:firstLine="420" w:firstLineChars="0"/>
        <w:jc w:val="left"/>
        <w:rPr>
          <w:rFonts w:hint="default" w:ascii="Consolas" w:hAnsi="Consolas" w:eastAsia="Consolas" w:cs="Consolas"/>
          <w:i w:val="0"/>
          <w:iCs w:val="0"/>
          <w:color w:val="000000"/>
          <w:sz w:val="14"/>
          <w:szCs w:val="14"/>
        </w:rPr>
      </w:pP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15"/>
          <w:rFonts w:hint="default" w:ascii="Consolas" w:hAnsi="Consolas" w:eastAsia="Consolas" w:cs="Consolas"/>
          <w:i w:val="0"/>
          <w:iCs w:val="0"/>
          <w:sz w:val="14"/>
          <w:szCs w:val="14"/>
          <w:lang w:val="en-US" w:eastAsia="zh-CN" w:bidi="ar"/>
        </w:rPr>
        <w:t>% some useful poses</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Pose = [0 0 0; </w:t>
      </w:r>
      <w:r>
        <w:rPr>
          <w:rStyle w:val="15"/>
          <w:rFonts w:hint="default" w:ascii="Consolas" w:hAnsi="Consolas" w:eastAsia="Consolas" w:cs="Consolas"/>
          <w:i w:val="0"/>
          <w:iCs w:val="0"/>
          <w:sz w:val="14"/>
          <w:szCs w:val="14"/>
          <w:lang w:val="en-US" w:eastAsia="zh-CN" w:bidi="ar"/>
        </w:rPr>
        <w:t>%Pose1</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0 90 0; </w:t>
      </w:r>
      <w:r>
        <w:rPr>
          <w:rStyle w:val="15"/>
          <w:rFonts w:hint="default" w:ascii="Consolas" w:hAnsi="Consolas" w:eastAsia="Consolas" w:cs="Consolas"/>
          <w:i w:val="0"/>
          <w:iCs w:val="0"/>
          <w:sz w:val="14"/>
          <w:szCs w:val="14"/>
          <w:lang w:val="en-US" w:eastAsia="zh-CN" w:bidi="ar"/>
        </w:rPr>
        <w:t>%Pose2</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0 -90 0; </w:t>
      </w:r>
      <w:r>
        <w:rPr>
          <w:rStyle w:val="15"/>
          <w:rFonts w:hint="default" w:ascii="Consolas" w:hAnsi="Consolas" w:eastAsia="Consolas" w:cs="Consolas"/>
          <w:i w:val="0"/>
          <w:iCs w:val="0"/>
          <w:sz w:val="14"/>
          <w:szCs w:val="14"/>
          <w:lang w:val="en-US" w:eastAsia="zh-CN" w:bidi="ar"/>
        </w:rPr>
        <w:t>%Pose3</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90 0 0; </w:t>
      </w:r>
      <w:r>
        <w:rPr>
          <w:rStyle w:val="15"/>
          <w:rFonts w:hint="default" w:ascii="Consolas" w:hAnsi="Consolas" w:eastAsia="Consolas" w:cs="Consolas"/>
          <w:i w:val="0"/>
          <w:iCs w:val="0"/>
          <w:sz w:val="14"/>
          <w:szCs w:val="14"/>
          <w:lang w:val="en-US" w:eastAsia="zh-CN" w:bidi="ar"/>
        </w:rPr>
        <w:t>%Pose4</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90 90 0; </w:t>
      </w:r>
      <w:r>
        <w:rPr>
          <w:rStyle w:val="15"/>
          <w:rFonts w:hint="default" w:ascii="Consolas" w:hAnsi="Consolas" w:eastAsia="Consolas" w:cs="Consolas"/>
          <w:i w:val="0"/>
          <w:iCs w:val="0"/>
          <w:sz w:val="14"/>
          <w:szCs w:val="14"/>
          <w:lang w:val="en-US" w:eastAsia="zh-CN" w:bidi="ar"/>
        </w:rPr>
        <w:t>%Pose5</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90 -90 0; </w:t>
      </w:r>
      <w:r>
        <w:rPr>
          <w:rStyle w:val="15"/>
          <w:rFonts w:hint="default" w:ascii="Consolas" w:hAnsi="Consolas" w:eastAsia="Consolas" w:cs="Consolas"/>
          <w:i w:val="0"/>
          <w:iCs w:val="0"/>
          <w:sz w:val="14"/>
          <w:szCs w:val="14"/>
          <w:lang w:val="en-US" w:eastAsia="zh-CN" w:bidi="ar"/>
        </w:rPr>
        <w:t>%Pose6</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-90 0 0; </w:t>
      </w:r>
      <w:r>
        <w:rPr>
          <w:rStyle w:val="15"/>
          <w:rFonts w:hint="default" w:ascii="Consolas" w:hAnsi="Consolas" w:eastAsia="Consolas" w:cs="Consolas"/>
          <w:i w:val="0"/>
          <w:iCs w:val="0"/>
          <w:sz w:val="14"/>
          <w:szCs w:val="14"/>
          <w:lang w:val="en-US" w:eastAsia="zh-CN" w:bidi="ar"/>
        </w:rPr>
        <w:t>%Pose7</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-90 90 0; </w:t>
      </w:r>
      <w:r>
        <w:rPr>
          <w:rStyle w:val="15"/>
          <w:rFonts w:hint="default" w:ascii="Consolas" w:hAnsi="Consolas" w:eastAsia="Consolas" w:cs="Consolas"/>
          <w:i w:val="0"/>
          <w:iCs w:val="0"/>
          <w:sz w:val="14"/>
          <w:szCs w:val="14"/>
          <w:lang w:val="en-US" w:eastAsia="zh-CN" w:bidi="ar"/>
        </w:rPr>
        <w:t>%Pose8</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-90 -90 0]; </w:t>
      </w:r>
      <w:r>
        <w:rPr>
          <w:rStyle w:val="15"/>
          <w:rFonts w:hint="default" w:ascii="Consolas" w:hAnsi="Consolas" w:eastAsia="Consolas" w:cs="Consolas"/>
          <w:i w:val="0"/>
          <w:iCs w:val="0"/>
          <w:sz w:val="14"/>
          <w:szCs w:val="14"/>
          <w:lang w:val="en-US" w:eastAsia="zh-CN" w:bidi="ar"/>
        </w:rPr>
        <w:t>%Pose9</w:t>
      </w:r>
    </w:p>
    <w:p>
      <w:pPr>
        <w:keepNext w:val="0"/>
        <w:keepLines w:val="0"/>
        <w:widowControl/>
        <w:suppressLineNumbers w:val="0"/>
        <w:spacing w:line="172" w:lineRule="atLeast"/>
        <w:ind w:left="210"/>
        <w:jc w:val="left"/>
        <w:rPr>
          <w:rStyle w:val="14"/>
          <w:rFonts w:hint="default" w:ascii="Consolas" w:hAnsi="Consolas" w:eastAsia="Consolas" w:cs="Consolas"/>
          <w:i w:val="0"/>
          <w:iCs w:val="0"/>
          <w:sz w:val="14"/>
          <w:szCs w:val="14"/>
          <w:lang w:val="en-US" w:eastAsia="zh-CN" w:bidi="ar"/>
        </w:rPr>
      </w:pPr>
      <w:r>
        <w:rPr>
          <w:rStyle w:val="14"/>
          <w:rFonts w:hint="default" w:ascii="Consolas" w:hAnsi="Consolas" w:eastAsia="Consolas" w:cs="Consolas"/>
          <w:i w:val="0"/>
          <w:iCs w:val="0"/>
          <w:sz w:val="14"/>
          <w:szCs w:val="14"/>
          <w:lang w:val="en-US" w:eastAsia="zh-CN" w:bidi="ar"/>
        </w:rPr>
        <w:t>End</w:t>
      </w:r>
    </w:p>
    <w:p>
      <w:pPr>
        <w:keepNext w:val="0"/>
        <w:keepLines w:val="0"/>
        <w:widowControl/>
        <w:suppressLineNumbers w:val="0"/>
        <w:spacing w:line="172" w:lineRule="atLeast"/>
        <w:ind w:left="210"/>
        <w:jc w:val="left"/>
        <w:rPr>
          <w:rFonts w:ascii="Consolas" w:hAnsi="Consolas" w:eastAsia="Consolas" w:cs="Consolas"/>
          <w:i w:val="0"/>
          <w:iCs w:val="0"/>
          <w:color w:val="000000"/>
          <w:sz w:val="14"/>
          <w:szCs w:val="14"/>
        </w:rPr>
      </w:pPr>
      <w:r>
        <w:rPr>
          <w:rStyle w:val="16"/>
          <w:rFonts w:hint="default" w:ascii="Consolas" w:hAnsi="Consolas" w:eastAsia="Consolas" w:cs="Consolas"/>
          <w:i w:val="0"/>
          <w:iCs w:val="0"/>
          <w:sz w:val="14"/>
          <w:szCs w:val="14"/>
          <w:lang w:val="en-US" w:eastAsia="zh-CN" w:bidi="ar"/>
        </w:rPr>
        <w:t xml:space="preserve">methods </w:t>
      </w:r>
      <w:r>
        <w:rPr>
          <w:rFonts w:hint="default" w:ascii="Consolas" w:hAnsi="Consolas" w:eastAsia="Consolas" w:cs="Consolas"/>
          <w:i w:val="0"/>
          <w:iCs w:val="0"/>
          <w:color w:val="000000"/>
          <w:kern w:val="0"/>
          <w:sz w:val="14"/>
          <w:szCs w:val="14"/>
          <w:lang w:val="en-US" w:eastAsia="zh-CN" w:bidi="ar"/>
        </w:rPr>
        <w:t>(Access = private)</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16"/>
          <w:rFonts w:hint="default" w:ascii="Consolas" w:hAnsi="Consolas" w:eastAsia="Consolas" w:cs="Consolas"/>
          <w:i w:val="0"/>
          <w:iCs w:val="0"/>
          <w:sz w:val="14"/>
          <w:szCs w:val="14"/>
          <w:lang w:val="en-US" w:eastAsia="zh-CN" w:bidi="ar"/>
        </w:rPr>
        <w:t xml:space="preserve">function </w:t>
      </w:r>
      <w:r>
        <w:rPr>
          <w:rFonts w:hint="default" w:ascii="Consolas" w:hAnsi="Consolas" w:eastAsia="Consolas" w:cs="Consolas"/>
          <w:i w:val="0"/>
          <w:iCs w:val="0"/>
          <w:color w:val="000000"/>
          <w:kern w:val="0"/>
          <w:sz w:val="14"/>
          <w:szCs w:val="14"/>
          <w:lang w:val="en-US" w:eastAsia="zh-CN" w:bidi="ar"/>
        </w:rPr>
        <w:t>results = updateRobot(app)</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16"/>
          <w:rFonts w:hint="default" w:ascii="Consolas" w:hAnsi="Consolas" w:eastAsia="Consolas" w:cs="Consolas"/>
          <w:i w:val="0"/>
          <w:iCs w:val="0"/>
          <w:sz w:val="14"/>
          <w:szCs w:val="14"/>
          <w:lang w:val="en-US" w:eastAsia="zh-CN" w:bidi="ar"/>
        </w:rPr>
        <w:t xml:space="preserve">if </w:t>
      </w:r>
      <w:r>
        <w:rPr>
          <w:rFonts w:hint="default" w:ascii="Consolas" w:hAnsi="Consolas" w:eastAsia="Consolas" w:cs="Consolas"/>
          <w:i w:val="0"/>
          <w:iCs w:val="0"/>
          <w:color w:val="000000"/>
          <w:kern w:val="0"/>
          <w:sz w:val="14"/>
          <w:szCs w:val="14"/>
          <w:lang w:val="en-US" w:eastAsia="zh-CN" w:bidi="ar"/>
        </w:rPr>
        <w:t>app.IsRobotCreated == true</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Style w:val="17"/>
          <w:rFonts w:hint="default" w:ascii="Consolas" w:hAnsi="Consolas" w:eastAsia="Consolas" w:cs="Consolas"/>
          <w:i w:val="0"/>
          <w:iCs w:val="0"/>
          <w:sz w:val="14"/>
          <w:szCs w:val="14"/>
          <w:lang w:val="en-US" w:eastAsia="zh-CN" w:bidi="ar"/>
        </w:rPr>
        <w:t>%Re-plot robot for new pose</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app.G8Robot.plot([app.Joint1Slider.Value*pi/180 </w:t>
      </w:r>
      <w:r>
        <w:rPr>
          <w:rStyle w:val="16"/>
          <w:rFonts w:hint="default" w:ascii="Consolas" w:hAnsi="Consolas" w:eastAsia="Consolas" w:cs="Consolas"/>
          <w:i w:val="0"/>
          <w:iCs w:val="0"/>
          <w:sz w:val="14"/>
          <w:szCs w:val="14"/>
          <w:lang w:val="en-US" w:eastAsia="zh-CN" w:bidi="ar"/>
        </w:rPr>
        <w:t>...</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app.Joint2Slider.Value*pi/180 </w:t>
      </w:r>
      <w:r>
        <w:rPr>
          <w:rStyle w:val="16"/>
          <w:rFonts w:hint="default" w:ascii="Consolas" w:hAnsi="Consolas" w:eastAsia="Consolas" w:cs="Consolas"/>
          <w:i w:val="0"/>
          <w:iCs w:val="0"/>
          <w:sz w:val="14"/>
          <w:szCs w:val="14"/>
          <w:lang w:val="en-US" w:eastAsia="zh-CN" w:bidi="ar"/>
        </w:rPr>
        <w:t>...</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app.Joint3Slider.Value*pi/180],</w:t>
      </w:r>
      <w:r>
        <w:rPr>
          <w:rStyle w:val="18"/>
          <w:rFonts w:hint="default" w:ascii="Consolas" w:hAnsi="Consolas" w:eastAsia="Consolas" w:cs="Consolas"/>
          <w:i w:val="0"/>
          <w:iCs w:val="0"/>
          <w:sz w:val="14"/>
          <w:szCs w:val="14"/>
          <w:lang w:val="en-US" w:eastAsia="zh-CN" w:bidi="ar"/>
        </w:rPr>
        <w:t>"jvec"</w:t>
      </w:r>
      <w:r>
        <w:rPr>
          <w:rFonts w:hint="default" w:ascii="Consolas" w:hAnsi="Consolas" w:eastAsia="Consolas" w:cs="Consolas"/>
          <w:i w:val="0"/>
          <w:iCs w:val="0"/>
          <w:color w:val="000000"/>
          <w:kern w:val="0"/>
          <w:sz w:val="14"/>
          <w:szCs w:val="14"/>
          <w:lang w:val="en-US" w:eastAsia="zh-CN" w:bidi="ar"/>
        </w:rPr>
        <w:t>);</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Style w:val="17"/>
          <w:rFonts w:hint="default" w:ascii="Consolas" w:hAnsi="Consolas" w:eastAsia="Consolas" w:cs="Consolas"/>
          <w:i w:val="0"/>
          <w:iCs w:val="0"/>
          <w:sz w:val="14"/>
          <w:szCs w:val="14"/>
          <w:lang w:val="en-US" w:eastAsia="zh-CN" w:bidi="ar"/>
        </w:rPr>
        <w:t>%Recalculate the Transformation matrix after joint angle</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Style w:val="17"/>
          <w:rFonts w:hint="default" w:ascii="Consolas" w:hAnsi="Consolas" w:eastAsia="Consolas" w:cs="Consolas"/>
          <w:i w:val="0"/>
          <w:iCs w:val="0"/>
          <w:sz w:val="14"/>
          <w:szCs w:val="14"/>
          <w:lang w:val="en-US" w:eastAsia="zh-CN" w:bidi="ar"/>
        </w:rPr>
        <w:t>%changed</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T = app.G8Robot.fkine([app.Joint1Slider.Value*pi/180 </w:t>
      </w:r>
      <w:r>
        <w:rPr>
          <w:rStyle w:val="16"/>
          <w:rFonts w:hint="default" w:ascii="Consolas" w:hAnsi="Consolas" w:eastAsia="Consolas" w:cs="Consolas"/>
          <w:i w:val="0"/>
          <w:iCs w:val="0"/>
          <w:sz w:val="14"/>
          <w:szCs w:val="14"/>
          <w:lang w:val="en-US" w:eastAsia="zh-CN" w:bidi="ar"/>
        </w:rPr>
        <w:t>...</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 xml:space="preserve">app.Joint2Slider.Value*pi/180 </w:t>
      </w:r>
      <w:r>
        <w:rPr>
          <w:rStyle w:val="16"/>
          <w:rFonts w:hint="default" w:ascii="Consolas" w:hAnsi="Consolas" w:eastAsia="Consolas" w:cs="Consolas"/>
          <w:i w:val="0"/>
          <w:iCs w:val="0"/>
          <w:sz w:val="14"/>
          <w:szCs w:val="14"/>
          <w:lang w:val="en-US" w:eastAsia="zh-CN" w:bidi="ar"/>
        </w:rPr>
        <w:t>...</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app.Joint3Slider.Value*pi/180]);</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Style w:val="17"/>
          <w:rFonts w:hint="default" w:ascii="Consolas" w:hAnsi="Consolas" w:eastAsia="Consolas" w:cs="Consolas"/>
          <w:i w:val="0"/>
          <w:iCs w:val="0"/>
          <w:sz w:val="14"/>
          <w:szCs w:val="14"/>
          <w:lang w:val="en-US" w:eastAsia="zh-CN" w:bidi="ar"/>
        </w:rPr>
        <w:t>%Update the EE position on GUI</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app.XEditField.Value = T.t(1);</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app.YEditField.Value = T.t(2);</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app.ZEditField.Value = T.t(3);</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Style w:val="17"/>
          <w:rFonts w:hint="default" w:ascii="Consolas" w:hAnsi="Consolas" w:eastAsia="Consolas" w:cs="Consolas"/>
          <w:i w:val="0"/>
          <w:iCs w:val="0"/>
          <w:sz w:val="14"/>
          <w:szCs w:val="14"/>
          <w:lang w:val="en-US" w:eastAsia="zh-CN" w:bidi="ar"/>
        </w:rPr>
        <w:t>%Calculate the distance of EE and update on GUI</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app.DistanceEditField.Value = sqrt(T.t(1)^2 + T.t(2)^2 + T.t(3)^2);</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16"/>
          <w:rFonts w:hint="default" w:ascii="Consolas" w:hAnsi="Consolas" w:eastAsia="Consolas" w:cs="Consolas"/>
          <w:i w:val="0"/>
          <w:iCs w:val="0"/>
          <w:sz w:val="14"/>
          <w:szCs w:val="14"/>
          <w:lang w:val="en-US" w:eastAsia="zh-CN" w:bidi="ar"/>
        </w:rPr>
        <w:t>else</w:t>
      </w:r>
    </w:p>
    <w:p>
      <w:pPr>
        <w:keepNext w:val="0"/>
        <w:keepLines w:val="0"/>
        <w:widowControl/>
        <w:suppressLineNumbers w:val="0"/>
        <w:spacing w:line="172" w:lineRule="atLeast"/>
        <w:ind w:left="210" w:firstLine="1254"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msgbox(</w:t>
      </w:r>
      <w:r>
        <w:rPr>
          <w:rStyle w:val="18"/>
          <w:rFonts w:hint="default" w:ascii="Consolas" w:hAnsi="Consolas" w:eastAsia="Consolas" w:cs="Consolas"/>
          <w:i w:val="0"/>
          <w:iCs w:val="0"/>
          <w:sz w:val="14"/>
          <w:szCs w:val="14"/>
          <w:lang w:val="en-US" w:eastAsia="zh-CN" w:bidi="ar"/>
        </w:rPr>
        <w:t>"Robot not created yet"</w:t>
      </w:r>
      <w:r>
        <w:rPr>
          <w:rFonts w:hint="default" w:ascii="Consolas" w:hAnsi="Consolas" w:eastAsia="Consolas" w:cs="Consolas"/>
          <w:i w:val="0"/>
          <w:iCs w:val="0"/>
          <w:color w:val="000000"/>
          <w:kern w:val="0"/>
          <w:sz w:val="14"/>
          <w:szCs w:val="14"/>
          <w:lang w:val="en-US" w:eastAsia="zh-CN" w:bidi="ar"/>
        </w:rPr>
        <w:t>)</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16"/>
          <w:rFonts w:hint="default" w:ascii="Consolas" w:hAnsi="Consolas" w:eastAsia="Consolas" w:cs="Consolas"/>
          <w:i w:val="0"/>
          <w:iCs w:val="0"/>
          <w:sz w:val="14"/>
          <w:szCs w:val="14"/>
          <w:lang w:val="en-US" w:eastAsia="zh-CN" w:bidi="ar"/>
        </w:rPr>
        <w:t>end</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16"/>
          <w:rFonts w:hint="default" w:ascii="Consolas" w:hAnsi="Consolas" w:eastAsia="Consolas" w:cs="Consolas"/>
          <w:i w:val="0"/>
          <w:iCs w:val="0"/>
          <w:sz w:val="14"/>
          <w:szCs w:val="14"/>
          <w:lang w:val="en-US" w:eastAsia="zh-CN" w:bidi="ar"/>
        </w:rPr>
        <w:t>end</w:t>
      </w:r>
    </w:p>
    <w:p>
      <w:pPr>
        <w:keepNext w:val="0"/>
        <w:keepLines w:val="0"/>
        <w:widowControl/>
        <w:suppressLineNumbers w:val="0"/>
        <w:spacing w:line="172" w:lineRule="atLeast"/>
        <w:jc w:val="left"/>
        <w:rPr>
          <w:rStyle w:val="16"/>
          <w:rFonts w:hint="default" w:ascii="Consolas" w:hAnsi="Consolas" w:eastAsia="Consolas" w:cs="Consolas"/>
          <w:i w:val="0"/>
          <w:iCs w:val="0"/>
          <w:sz w:val="14"/>
          <w:szCs w:val="14"/>
          <w:lang w:val="en-US" w:eastAsia="zh-CN" w:bidi="ar"/>
        </w:rPr>
      </w:pPr>
      <w:r>
        <w:rPr>
          <w:rStyle w:val="16"/>
          <w:rFonts w:hint="default" w:ascii="Consolas" w:hAnsi="Consolas" w:eastAsia="Consolas" w:cs="Consolas"/>
          <w:i w:val="0"/>
          <w:iCs w:val="0"/>
          <w:sz w:val="14"/>
          <w:szCs w:val="14"/>
          <w:lang w:val="en-US" w:eastAsia="zh-CN" w:bidi="ar"/>
        </w:rPr>
        <w:t>End</w:t>
      </w:r>
    </w:p>
    <w:p>
      <w:pPr>
        <w:keepNext w:val="0"/>
        <w:keepLines w:val="0"/>
        <w:widowControl/>
        <w:suppressLineNumbers w:val="0"/>
        <w:spacing w:line="172" w:lineRule="atLeast"/>
        <w:jc w:val="left"/>
        <w:rPr>
          <w:rStyle w:val="16"/>
          <w:rFonts w:hint="default" w:ascii="Consolas" w:hAnsi="Consolas" w:eastAsia="Consolas" w:cs="Consolas"/>
          <w:i w:val="0"/>
          <w:iCs w:val="0"/>
          <w:sz w:val="14"/>
          <w:szCs w:val="14"/>
          <w:lang w:val="en-US" w:eastAsia="zh-CN" w:bidi="ar"/>
        </w:rPr>
      </w:pPr>
    </w:p>
    <w:p>
      <w:pPr>
        <w:keepNext w:val="0"/>
        <w:keepLines w:val="0"/>
        <w:widowControl/>
        <w:suppressLineNumbers w:val="0"/>
        <w:spacing w:line="172" w:lineRule="atLeast"/>
        <w:jc w:val="left"/>
        <w:rPr>
          <w:rFonts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Code that executes after component creation</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startupFcn(app)</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%Set initial joints angle according to pose selection</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poseInx = str2num(app.PoseDropDown.Value);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app.Joint1Slider.Value = app.Pose(poseInx,1);</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app.Joint2Slider.Value = app.Pose(poseInx,2);</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app.Joint3Slider.Value = app.Pose(poseInx,3);</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140" w:afterAutospacing="0" w:line="172" w:lineRule="atLeast"/>
        <w:jc w:val="left"/>
        <w:rPr>
          <w:rFonts w:hint="default" w:ascii="Consolas" w:hAnsi="Consolas" w:eastAsia="Consolas" w:cs="Consolas"/>
          <w:i w:val="0"/>
          <w:iCs w:val="0"/>
          <w:color w:val="000000"/>
          <w:sz w:val="14"/>
          <w:szCs w:val="14"/>
        </w:rPr>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Menu selected function: InitArduinoMenu</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Initialize(app,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try</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app.arduino_hardware = arduino();</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catch</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msgbox(</w:t>
      </w:r>
      <w:r>
        <w:rPr>
          <w:rStyle w:val="21"/>
          <w:rFonts w:hint="default" w:ascii="Consolas" w:hAnsi="Consolas" w:eastAsia="Consolas" w:cs="Consolas"/>
          <w:i w:val="0"/>
          <w:iCs w:val="0"/>
          <w:sz w:val="14"/>
          <w:szCs w:val="14"/>
          <w:u w:val="none"/>
          <w:lang w:val="en-US" w:eastAsia="zh-CN" w:bidi="ar"/>
        </w:rPr>
        <w:t>'error on hardware initialize'</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return</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app.arduino_initialized = true;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msgbox(</w:t>
      </w:r>
      <w:r>
        <w:rPr>
          <w:rStyle w:val="21"/>
          <w:rFonts w:hint="default" w:ascii="Consolas" w:hAnsi="Consolas" w:eastAsia="Consolas" w:cs="Consolas"/>
          <w:i w:val="0"/>
          <w:iCs w:val="0"/>
          <w:sz w:val="14"/>
          <w:szCs w:val="14"/>
          <w:u w:val="none"/>
          <w:lang w:val="en-US" w:eastAsia="zh-CN" w:bidi="ar"/>
        </w:rPr>
        <w:t>'Arduino initialized'</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Menu selected function: TestArduinoMenu</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TestArduino(app,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if</w:t>
      </w:r>
      <w:r>
        <w:rPr>
          <w:rFonts w:hint="default" w:ascii="Consolas" w:hAnsi="Consolas" w:eastAsia="Consolas" w:cs="Consolas"/>
          <w:i w:val="0"/>
          <w:iCs w:val="0"/>
          <w:color w:val="000000"/>
          <w:kern w:val="0"/>
          <w:sz w:val="14"/>
          <w:szCs w:val="14"/>
          <w:u w:val="none"/>
          <w:lang w:val="en-US" w:eastAsia="zh-CN" w:bidi="ar"/>
        </w:rPr>
        <w:t>(app.arduino_initialized)</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app.arduino_hardware.writeDigitalPin(</w:t>
      </w:r>
      <w:r>
        <w:rPr>
          <w:rStyle w:val="21"/>
          <w:rFonts w:hint="default" w:ascii="Consolas" w:hAnsi="Consolas" w:eastAsia="Consolas" w:cs="Consolas"/>
          <w:i w:val="0"/>
          <w:iCs w:val="0"/>
          <w:sz w:val="14"/>
          <w:szCs w:val="14"/>
          <w:u w:val="none"/>
          <w:lang w:val="en-US" w:eastAsia="zh-CN" w:bidi="ar"/>
        </w:rPr>
        <w:t>"D13"</w:t>
      </w:r>
      <w:r>
        <w:rPr>
          <w:rFonts w:hint="default" w:ascii="Consolas" w:hAnsi="Consolas" w:eastAsia="Consolas" w:cs="Consolas"/>
          <w:i w:val="0"/>
          <w:iCs w:val="0"/>
          <w:color w:val="000000"/>
          <w:kern w:val="0"/>
          <w:sz w:val="14"/>
          <w:szCs w:val="14"/>
          <w:u w:val="none"/>
          <w:lang w:val="en-US" w:eastAsia="zh-CN" w:bidi="ar"/>
        </w:rPr>
        <w:t>,1);</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Menu selected function: ReadDataMenu</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ReadData(app,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[fn pn] = uigetfile(</w:t>
      </w:r>
      <w:r>
        <w:rPr>
          <w:rStyle w:val="21"/>
          <w:rFonts w:hint="default" w:ascii="Consolas" w:hAnsi="Consolas" w:eastAsia="Consolas" w:cs="Consolas"/>
          <w:i w:val="0"/>
          <w:iCs w:val="0"/>
          <w:sz w:val="14"/>
          <w:szCs w:val="14"/>
          <w:u w:val="none"/>
          <w:lang w:val="en-US" w:eastAsia="zh-CN" w:bidi="ar"/>
        </w:rPr>
        <w:t>'*.txt'</w:t>
      </w:r>
      <w:r>
        <w:rPr>
          <w:rFonts w:hint="default" w:ascii="Consolas" w:hAnsi="Consolas" w:eastAsia="Consolas" w:cs="Consolas"/>
          <w:i w:val="0"/>
          <w:iCs w:val="0"/>
          <w:color w:val="000000"/>
          <w:kern w:val="0"/>
          <w:sz w:val="14"/>
          <w:szCs w:val="14"/>
          <w:u w:val="none"/>
          <w:lang w:val="en-US" w:eastAsia="zh-CN" w:bidi="ar"/>
        </w:rPr>
        <w:t xml:space="preserve">, </w:t>
      </w:r>
      <w:r>
        <w:rPr>
          <w:rStyle w:val="21"/>
          <w:rFonts w:hint="default" w:ascii="Consolas" w:hAnsi="Consolas" w:eastAsia="Consolas" w:cs="Consolas"/>
          <w:i w:val="0"/>
          <w:iCs w:val="0"/>
          <w:sz w:val="14"/>
          <w:szCs w:val="14"/>
          <w:u w:val="none"/>
          <w:lang w:val="en-US" w:eastAsia="zh-CN" w:bidi="ar"/>
        </w:rPr>
        <w:t>'Where is the data?'</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filename = [pn fn];</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app.Data = textread(filename);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plot(app.UIAxes, app.Data(:,1),app.Data(:,2));</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app.DataRead = true;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app.DataReadLamp.Color = [0.0 1.0 0.0];</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app.InfoTextArea.Value = </w:t>
      </w:r>
      <w:r>
        <w:rPr>
          <w:rStyle w:val="21"/>
          <w:rFonts w:hint="default" w:ascii="Consolas" w:hAnsi="Consolas" w:eastAsia="Consolas" w:cs="Consolas"/>
          <w:i w:val="0"/>
          <w:iCs w:val="0"/>
          <w:sz w:val="14"/>
          <w:szCs w:val="14"/>
          <w:u w:val="none"/>
          <w:lang w:val="en-US" w:eastAsia="zh-CN" w:bidi="ar"/>
        </w:rPr>
        <w:t>'Data has been read.'</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Menu selected function: DifferentiateMenu</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Differentiate(app,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if</w:t>
      </w:r>
      <w:r>
        <w:rPr>
          <w:rFonts w:hint="default" w:ascii="Consolas" w:hAnsi="Consolas" w:eastAsia="Consolas" w:cs="Consolas"/>
          <w:i w:val="0"/>
          <w:iCs w:val="0"/>
          <w:color w:val="000000"/>
          <w:kern w:val="0"/>
          <w:sz w:val="14"/>
          <w:szCs w:val="14"/>
          <w:u w:val="none"/>
          <w:lang w:val="en-US" w:eastAsia="zh-CN" w:bidi="ar"/>
        </w:rPr>
        <w:t>(app.DataRead)</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app.DiffData = app.Data;</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app.DiffData(1:999,2) = diff(app.Data(:,2));</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hold(app.UIAxes,</w:t>
      </w:r>
      <w:r>
        <w:rPr>
          <w:rStyle w:val="21"/>
          <w:rFonts w:hint="default" w:ascii="Consolas" w:hAnsi="Consolas" w:eastAsia="Consolas" w:cs="Consolas"/>
          <w:i w:val="0"/>
          <w:iCs w:val="0"/>
          <w:sz w:val="14"/>
          <w:szCs w:val="14"/>
          <w:u w:val="none"/>
          <w:lang w:val="en-US" w:eastAsia="zh-CN" w:bidi="ar"/>
        </w:rPr>
        <w:t>'on'</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plot(app.UIAxes, app.DiffData(:,1),app.DiffData(:,2),</w:t>
      </w:r>
      <w:r>
        <w:rPr>
          <w:rStyle w:val="21"/>
          <w:rFonts w:hint="default" w:ascii="Consolas" w:hAnsi="Consolas" w:eastAsia="Consolas" w:cs="Consolas"/>
          <w:i w:val="0"/>
          <w:iCs w:val="0"/>
          <w:sz w:val="14"/>
          <w:szCs w:val="14"/>
          <w:u w:val="none"/>
          <w:lang w:val="en-US" w:eastAsia="zh-CN" w:bidi="ar"/>
        </w:rPr>
        <w:t>'g'</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app.InfoTextArea.Value = </w:t>
      </w:r>
      <w:r>
        <w:rPr>
          <w:rStyle w:val="21"/>
          <w:rFonts w:hint="default" w:ascii="Consolas" w:hAnsi="Consolas" w:eastAsia="Consolas" w:cs="Consolas"/>
          <w:i w:val="0"/>
          <w:iCs w:val="0"/>
          <w:sz w:val="14"/>
          <w:szCs w:val="14"/>
          <w:u w:val="none"/>
          <w:lang w:val="en-US" w:eastAsia="zh-CN" w:bidi="ar"/>
        </w:rPr>
        <w:t>'Green is the differential'</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else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app.InfoTextArea.Value = </w:t>
      </w:r>
      <w:r>
        <w:rPr>
          <w:rStyle w:val="21"/>
          <w:rFonts w:hint="default" w:ascii="Consolas" w:hAnsi="Consolas" w:eastAsia="Consolas" w:cs="Consolas"/>
          <w:i w:val="0"/>
          <w:iCs w:val="0"/>
          <w:sz w:val="14"/>
          <w:szCs w:val="14"/>
          <w:u w:val="none"/>
          <w:lang w:val="en-US" w:eastAsia="zh-CN" w:bidi="ar"/>
        </w:rPr>
        <w:t>'Read the data first'</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Menu selected function: CreateRobotMenu</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CreateRobot(app,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clear </w:t>
      </w:r>
      <w:r>
        <w:rPr>
          <w:rStyle w:val="21"/>
          <w:rFonts w:hint="default" w:ascii="Consolas" w:hAnsi="Consolas" w:eastAsia="Consolas" w:cs="Consolas"/>
          <w:i w:val="0"/>
          <w:iCs w:val="0"/>
          <w:sz w:val="14"/>
          <w:szCs w:val="14"/>
          <w:u w:val="none"/>
          <w:lang w:val="en-US" w:eastAsia="zh-CN" w:bidi="ar"/>
        </w:rPr>
        <w:t>L</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deg = pi/180;</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xml:space="preserve">%get the joint angles limits from slider.Limits </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qlim1 = deg2rad(app.Joint1Slider.Limits);</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qlim2 = deg2rad(app.Joint2Slider.Limits);</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qlim3 = deg2rad(app.Joint3Slider.Limits);</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Define links of robot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L(1) = Revolute(</w:t>
      </w:r>
      <w:r>
        <w:rPr>
          <w:rStyle w:val="21"/>
          <w:rFonts w:hint="default" w:ascii="Consolas" w:hAnsi="Consolas" w:eastAsia="Consolas" w:cs="Consolas"/>
          <w:i w:val="0"/>
          <w:iCs w:val="0"/>
          <w:sz w:val="14"/>
          <w:szCs w:val="14"/>
          <w:u w:val="none"/>
          <w:lang w:val="en-US" w:eastAsia="zh-CN" w:bidi="ar"/>
        </w:rPr>
        <w:t>'d'</w:t>
      </w:r>
      <w:r>
        <w:rPr>
          <w:rFonts w:hint="default" w:ascii="Consolas" w:hAnsi="Consolas" w:eastAsia="Consolas" w:cs="Consolas"/>
          <w:i w:val="0"/>
          <w:iCs w:val="0"/>
          <w:color w:val="000000"/>
          <w:kern w:val="0"/>
          <w:sz w:val="14"/>
          <w:szCs w:val="14"/>
          <w:u w:val="none"/>
          <w:lang w:val="en-US" w:eastAsia="zh-CN" w:bidi="ar"/>
        </w:rPr>
        <w:t xml:space="preserve">, app.d1EditField.Value, </w:t>
      </w:r>
      <w:r>
        <w:rPr>
          <w:rStyle w:val="20"/>
          <w:rFonts w:hint="default" w:ascii="Consolas" w:hAnsi="Consolas" w:eastAsia="Consolas" w:cs="Consolas"/>
          <w:i w:val="0"/>
          <w:iCs w:val="0"/>
          <w:sz w:val="14"/>
          <w:szCs w:val="14"/>
          <w:u w:val="none"/>
          <w:lang w:val="en-US" w:eastAsia="zh-CN" w:bidi="ar"/>
        </w:rPr>
        <w:t>...</w:t>
      </w:r>
      <w:r>
        <w:rPr>
          <w:rStyle w:val="19"/>
          <w:rFonts w:hint="default" w:ascii="Consolas" w:hAnsi="Consolas" w:eastAsia="Consolas" w:cs="Consolas"/>
          <w:i w:val="0"/>
          <w:iCs w:val="0"/>
          <w:sz w:val="14"/>
          <w:szCs w:val="14"/>
          <w:u w:val="none"/>
          <w:lang w:val="en-US" w:eastAsia="zh-CN" w:bidi="ar"/>
        </w:rPr>
        <w:t xml:space="preserve"> % link length (Dennavit-Hartenberg notation)</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'a'</w:t>
      </w:r>
      <w:r>
        <w:rPr>
          <w:rFonts w:hint="default" w:ascii="Consolas" w:hAnsi="Consolas" w:eastAsia="Consolas" w:cs="Consolas"/>
          <w:i w:val="0"/>
          <w:iCs w:val="0"/>
          <w:color w:val="000000"/>
          <w:kern w:val="0"/>
          <w:sz w:val="14"/>
          <w:szCs w:val="14"/>
          <w:u w:val="none"/>
          <w:lang w:val="en-US" w:eastAsia="zh-CN" w:bidi="ar"/>
        </w:rPr>
        <w:t xml:space="preserve">, app.a1EditField.Value, </w:t>
      </w:r>
      <w:r>
        <w:rPr>
          <w:rStyle w:val="20"/>
          <w:rFonts w:hint="default" w:ascii="Consolas" w:hAnsi="Consolas" w:eastAsia="Consolas" w:cs="Consolas"/>
          <w:i w:val="0"/>
          <w:iCs w:val="0"/>
          <w:sz w:val="14"/>
          <w:szCs w:val="14"/>
          <w:u w:val="none"/>
          <w:lang w:val="en-US" w:eastAsia="zh-CN" w:bidi="ar"/>
        </w:rPr>
        <w:t>...</w:t>
      </w:r>
      <w:r>
        <w:rPr>
          <w:rStyle w:val="19"/>
          <w:rFonts w:hint="default" w:ascii="Consolas" w:hAnsi="Consolas" w:eastAsia="Consolas" w:cs="Consolas"/>
          <w:i w:val="0"/>
          <w:iCs w:val="0"/>
          <w:sz w:val="14"/>
          <w:szCs w:val="14"/>
          <w:u w:val="none"/>
          <w:lang w:val="en-US" w:eastAsia="zh-CN" w:bidi="ar"/>
        </w:rPr>
        <w:t xml:space="preserve"> % link offset (Dennavit-Hartenberg notation)</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'alpha'</w:t>
      </w:r>
      <w:r>
        <w:rPr>
          <w:rFonts w:hint="default" w:ascii="Consolas" w:hAnsi="Consolas" w:eastAsia="Consolas" w:cs="Consolas"/>
          <w:i w:val="0"/>
          <w:iCs w:val="0"/>
          <w:color w:val="000000"/>
          <w:kern w:val="0"/>
          <w:sz w:val="14"/>
          <w:szCs w:val="14"/>
          <w:u w:val="none"/>
          <w:lang w:val="en-US" w:eastAsia="zh-CN" w:bidi="ar"/>
        </w:rPr>
        <w:t xml:space="preserve">, app.alpha1EditField.Value*deg, </w:t>
      </w:r>
      <w:r>
        <w:rPr>
          <w:rStyle w:val="20"/>
          <w:rFonts w:hint="default" w:ascii="Consolas" w:hAnsi="Consolas" w:eastAsia="Consolas" w:cs="Consolas"/>
          <w:i w:val="0"/>
          <w:iCs w:val="0"/>
          <w:sz w:val="14"/>
          <w:szCs w:val="14"/>
          <w:u w:val="none"/>
          <w:lang w:val="en-US" w:eastAsia="zh-CN" w:bidi="ar"/>
        </w:rPr>
        <w:t>...</w:t>
      </w:r>
      <w:r>
        <w:rPr>
          <w:rStyle w:val="19"/>
          <w:rFonts w:hint="default" w:ascii="Consolas" w:hAnsi="Consolas" w:eastAsia="Consolas" w:cs="Consolas"/>
          <w:i w:val="0"/>
          <w:iCs w:val="0"/>
          <w:sz w:val="14"/>
          <w:szCs w:val="14"/>
          <w:u w:val="none"/>
          <w:lang w:val="en-US" w:eastAsia="zh-CN" w:bidi="ar"/>
        </w:rPr>
        <w:t xml:space="preserve"> % link twist (Dennavit-Hartenberg notation)</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'qlim'</w:t>
      </w:r>
      <w:r>
        <w:rPr>
          <w:rFonts w:hint="default" w:ascii="Consolas" w:hAnsi="Consolas" w:eastAsia="Consolas" w:cs="Consolas"/>
          <w:i w:val="0"/>
          <w:iCs w:val="0"/>
          <w:color w:val="000000"/>
          <w:kern w:val="0"/>
          <w:sz w:val="14"/>
          <w:szCs w:val="14"/>
          <w:u w:val="none"/>
          <w:lang w:val="en-US" w:eastAsia="zh-CN" w:bidi="ar"/>
        </w:rPr>
        <w:t xml:space="preserve">, qlim1, </w:t>
      </w:r>
      <w:r>
        <w:rPr>
          <w:rStyle w:val="20"/>
          <w:rFonts w:hint="default" w:ascii="Consolas" w:hAnsi="Consolas" w:eastAsia="Consolas" w:cs="Consolas"/>
          <w:i w:val="0"/>
          <w:iCs w:val="0"/>
          <w:sz w:val="14"/>
          <w:szCs w:val="14"/>
          <w:u w:val="none"/>
          <w:lang w:val="en-US" w:eastAsia="zh-CN" w:bidi="ar"/>
        </w:rPr>
        <w:t>...</w:t>
      </w:r>
      <w:r>
        <w:rPr>
          <w:rStyle w:val="19"/>
          <w:rFonts w:hint="default" w:ascii="Consolas" w:hAnsi="Consolas" w:eastAsia="Consolas" w:cs="Consolas"/>
          <w:i w:val="0"/>
          <w:iCs w:val="0"/>
          <w:sz w:val="14"/>
          <w:szCs w:val="14"/>
          <w:u w:val="none"/>
          <w:lang w:val="en-US" w:eastAsia="zh-CN" w:bidi="ar"/>
        </w:rPr>
        <w:t xml:space="preserve"> % minimum and maximum joint angle</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'offset'</w:t>
      </w:r>
      <w:r>
        <w:rPr>
          <w:rFonts w:hint="default" w:ascii="Consolas" w:hAnsi="Consolas" w:eastAsia="Consolas" w:cs="Consolas"/>
          <w:i w:val="0"/>
          <w:iCs w:val="0"/>
          <w:color w:val="000000"/>
          <w:kern w:val="0"/>
          <w:sz w:val="14"/>
          <w:szCs w:val="14"/>
          <w:u w:val="none"/>
          <w:lang w:val="en-US" w:eastAsia="zh-CN" w:bidi="ar"/>
        </w:rPr>
        <w:t xml:space="preserve">,app.offset1EditField.Value*deg ); </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L(2) = Revolute(</w:t>
      </w:r>
      <w:r>
        <w:rPr>
          <w:rStyle w:val="21"/>
          <w:rFonts w:hint="default" w:ascii="Consolas" w:hAnsi="Consolas" w:eastAsia="Consolas" w:cs="Consolas"/>
          <w:i w:val="0"/>
          <w:iCs w:val="0"/>
          <w:sz w:val="14"/>
          <w:szCs w:val="14"/>
          <w:u w:val="none"/>
          <w:lang w:val="en-US" w:eastAsia="zh-CN" w:bidi="ar"/>
        </w:rPr>
        <w:t>'d'</w:t>
      </w:r>
      <w:r>
        <w:rPr>
          <w:rFonts w:hint="default" w:ascii="Consolas" w:hAnsi="Consolas" w:eastAsia="Consolas" w:cs="Consolas"/>
          <w:i w:val="0"/>
          <w:iCs w:val="0"/>
          <w:color w:val="000000"/>
          <w:kern w:val="0"/>
          <w:sz w:val="14"/>
          <w:szCs w:val="14"/>
          <w:u w:val="none"/>
          <w:lang w:val="en-US" w:eastAsia="zh-CN" w:bidi="ar"/>
        </w:rPr>
        <w:t xml:space="preserve">, app.d2EditField.Value,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'a'</w:t>
      </w:r>
      <w:r>
        <w:rPr>
          <w:rFonts w:hint="default" w:ascii="Consolas" w:hAnsi="Consolas" w:eastAsia="Consolas" w:cs="Consolas"/>
          <w:i w:val="0"/>
          <w:iCs w:val="0"/>
          <w:color w:val="000000"/>
          <w:kern w:val="0"/>
          <w:sz w:val="14"/>
          <w:szCs w:val="14"/>
          <w:u w:val="none"/>
          <w:lang w:val="en-US" w:eastAsia="zh-CN" w:bidi="ar"/>
        </w:rPr>
        <w:t xml:space="preserve">, app.a2EditField.Value,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'alpha'</w:t>
      </w:r>
      <w:r>
        <w:rPr>
          <w:rFonts w:hint="default" w:ascii="Consolas" w:hAnsi="Consolas" w:eastAsia="Consolas" w:cs="Consolas"/>
          <w:i w:val="0"/>
          <w:iCs w:val="0"/>
          <w:color w:val="000000"/>
          <w:kern w:val="0"/>
          <w:sz w:val="14"/>
          <w:szCs w:val="14"/>
          <w:u w:val="none"/>
          <w:lang w:val="en-US" w:eastAsia="zh-CN" w:bidi="ar"/>
        </w:rPr>
        <w:t xml:space="preserve">, app.alpha2EditField.Value*deg,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'qlim'</w:t>
      </w:r>
      <w:r>
        <w:rPr>
          <w:rFonts w:hint="default" w:ascii="Consolas" w:hAnsi="Consolas" w:eastAsia="Consolas" w:cs="Consolas"/>
          <w:i w:val="0"/>
          <w:iCs w:val="0"/>
          <w:color w:val="000000"/>
          <w:kern w:val="0"/>
          <w:sz w:val="14"/>
          <w:szCs w:val="14"/>
          <w:u w:val="none"/>
          <w:lang w:val="en-US" w:eastAsia="zh-CN" w:bidi="ar"/>
        </w:rPr>
        <w:t xml:space="preserve">, qlim2,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'offset'</w:t>
      </w:r>
      <w:r>
        <w:rPr>
          <w:rFonts w:hint="default" w:ascii="Consolas" w:hAnsi="Consolas" w:eastAsia="Consolas" w:cs="Consolas"/>
          <w:i w:val="0"/>
          <w:iCs w:val="0"/>
          <w:color w:val="000000"/>
          <w:kern w:val="0"/>
          <w:sz w:val="14"/>
          <w:szCs w:val="14"/>
          <w:u w:val="none"/>
          <w:lang w:val="en-US" w:eastAsia="zh-CN" w:bidi="ar"/>
        </w:rPr>
        <w:t>,app.offset2EditField.Value*deg );</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L(3) = Revolute(</w:t>
      </w:r>
      <w:r>
        <w:rPr>
          <w:rStyle w:val="21"/>
          <w:rFonts w:hint="default" w:ascii="Consolas" w:hAnsi="Consolas" w:eastAsia="Consolas" w:cs="Consolas"/>
          <w:i w:val="0"/>
          <w:iCs w:val="0"/>
          <w:sz w:val="14"/>
          <w:szCs w:val="14"/>
          <w:u w:val="none"/>
          <w:lang w:val="en-US" w:eastAsia="zh-CN" w:bidi="ar"/>
        </w:rPr>
        <w:t>'d'</w:t>
      </w:r>
      <w:r>
        <w:rPr>
          <w:rFonts w:hint="default" w:ascii="Consolas" w:hAnsi="Consolas" w:eastAsia="Consolas" w:cs="Consolas"/>
          <w:i w:val="0"/>
          <w:iCs w:val="0"/>
          <w:color w:val="000000"/>
          <w:kern w:val="0"/>
          <w:sz w:val="14"/>
          <w:szCs w:val="14"/>
          <w:u w:val="none"/>
          <w:lang w:val="en-US" w:eastAsia="zh-CN" w:bidi="ar"/>
        </w:rPr>
        <w:t xml:space="preserve">, app.d3EditField.Value,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'a'</w:t>
      </w:r>
      <w:r>
        <w:rPr>
          <w:rFonts w:hint="default" w:ascii="Consolas" w:hAnsi="Consolas" w:eastAsia="Consolas" w:cs="Consolas"/>
          <w:i w:val="0"/>
          <w:iCs w:val="0"/>
          <w:color w:val="000000"/>
          <w:kern w:val="0"/>
          <w:sz w:val="14"/>
          <w:szCs w:val="14"/>
          <w:u w:val="none"/>
          <w:lang w:val="en-US" w:eastAsia="zh-CN" w:bidi="ar"/>
        </w:rPr>
        <w:t xml:space="preserve">, app.a3EditField.Value,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'alpha'</w:t>
      </w:r>
      <w:r>
        <w:rPr>
          <w:rFonts w:hint="default" w:ascii="Consolas" w:hAnsi="Consolas" w:eastAsia="Consolas" w:cs="Consolas"/>
          <w:i w:val="0"/>
          <w:iCs w:val="0"/>
          <w:color w:val="000000"/>
          <w:kern w:val="0"/>
          <w:sz w:val="14"/>
          <w:szCs w:val="14"/>
          <w:u w:val="none"/>
          <w:lang w:val="en-US" w:eastAsia="zh-CN" w:bidi="ar"/>
        </w:rPr>
        <w:t xml:space="preserve">, app.alpha3EditField.Value*deg,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'qlim'</w:t>
      </w:r>
      <w:r>
        <w:rPr>
          <w:rFonts w:hint="default" w:ascii="Consolas" w:hAnsi="Consolas" w:eastAsia="Consolas" w:cs="Consolas"/>
          <w:i w:val="0"/>
          <w:iCs w:val="0"/>
          <w:color w:val="000000"/>
          <w:kern w:val="0"/>
          <w:sz w:val="14"/>
          <w:szCs w:val="14"/>
          <w:u w:val="none"/>
          <w:lang w:val="en-US" w:eastAsia="zh-CN" w:bidi="ar"/>
        </w:rPr>
        <w:t xml:space="preserve">, qlim3,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'offset'</w:t>
      </w:r>
      <w:r>
        <w:rPr>
          <w:rFonts w:hint="default" w:ascii="Consolas" w:hAnsi="Consolas" w:eastAsia="Consolas" w:cs="Consolas"/>
          <w:i w:val="0"/>
          <w:iCs w:val="0"/>
          <w:color w:val="000000"/>
          <w:kern w:val="0"/>
          <w:sz w:val="14"/>
          <w:szCs w:val="14"/>
          <w:u w:val="none"/>
          <w:lang w:val="en-US" w:eastAsia="zh-CN" w:bidi="ar"/>
        </w:rPr>
        <w:t>,app.offset3EditField.Value*deg );</w:t>
      </w:r>
    </w:p>
    <w:p>
      <w:pPr>
        <w:keepNext w:val="0"/>
        <w:keepLines w:val="0"/>
        <w:widowControl/>
        <w:suppressLineNumbers w:val="0"/>
        <w:spacing w:after="240" w:afterAutospacing="0"/>
        <w:ind w:firstLine="420" w:firstLineChars="0"/>
        <w:jc w:val="left"/>
      </w:pP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%Build the robot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app.G8Robot = SerialLink(L, </w:t>
      </w:r>
      <w:r>
        <w:rPr>
          <w:rStyle w:val="21"/>
          <w:rFonts w:hint="default" w:ascii="Consolas" w:hAnsi="Consolas" w:eastAsia="Consolas" w:cs="Consolas"/>
          <w:i w:val="0"/>
          <w:iCs w:val="0"/>
          <w:sz w:val="14"/>
          <w:szCs w:val="14"/>
          <w:u w:val="none"/>
          <w:lang w:val="en-US" w:eastAsia="zh-CN" w:bidi="ar"/>
        </w:rPr>
        <w:t>'name'</w:t>
      </w:r>
      <w:r>
        <w:rPr>
          <w:rFonts w:hint="default" w:ascii="Consolas" w:hAnsi="Consolas" w:eastAsia="Consolas" w:cs="Consolas"/>
          <w:i w:val="0"/>
          <w:iCs w:val="0"/>
          <w:color w:val="000000"/>
          <w:kern w:val="0"/>
          <w:sz w:val="14"/>
          <w:szCs w:val="14"/>
          <w:u w:val="none"/>
          <w:lang w:val="en-US" w:eastAsia="zh-CN" w:bidi="ar"/>
        </w:rPr>
        <w:t xml:space="preserve">, </w:t>
      </w:r>
      <w:r>
        <w:rPr>
          <w:rStyle w:val="21"/>
          <w:rFonts w:hint="default" w:ascii="Consolas" w:hAnsi="Consolas" w:eastAsia="Consolas" w:cs="Consolas"/>
          <w:i w:val="0"/>
          <w:iCs w:val="0"/>
          <w:sz w:val="14"/>
          <w:szCs w:val="14"/>
          <w:u w:val="none"/>
          <w:lang w:val="en-US" w:eastAsia="zh-CN" w:bidi="ar"/>
        </w:rPr>
        <w:t>'G8 Robot Arm'</w:t>
      </w:r>
      <w:r>
        <w:rPr>
          <w:rFonts w:hint="default" w:ascii="Consolas" w:hAnsi="Consolas" w:eastAsia="Consolas" w:cs="Consolas"/>
          <w:i w:val="0"/>
          <w:iCs w:val="0"/>
          <w:color w:val="000000"/>
          <w:kern w:val="0"/>
          <w:sz w:val="14"/>
          <w:szCs w:val="14"/>
          <w:u w:val="none"/>
          <w:lang w:val="en-US" w:eastAsia="zh-CN" w:bidi="ar"/>
        </w:rPr>
        <w:t xml:space="preserve">,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68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'tool'</w:t>
      </w:r>
      <w:r>
        <w:rPr>
          <w:rFonts w:hint="default" w:ascii="Consolas" w:hAnsi="Consolas" w:eastAsia="Consolas" w:cs="Consolas"/>
          <w:i w:val="0"/>
          <w:iCs w:val="0"/>
          <w:color w:val="000000"/>
          <w:kern w:val="0"/>
          <w:sz w:val="14"/>
          <w:szCs w:val="14"/>
          <w:u w:val="none"/>
          <w:lang w:val="en-US" w:eastAsia="zh-CN" w:bidi="ar"/>
        </w:rPr>
        <w:t xml:space="preserve">,transl(0,0,0),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68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'base'</w:t>
      </w:r>
      <w:r>
        <w:rPr>
          <w:rFonts w:hint="default" w:ascii="Consolas" w:hAnsi="Consolas" w:eastAsia="Consolas" w:cs="Consolas"/>
          <w:i w:val="0"/>
          <w:iCs w:val="0"/>
          <w:color w:val="000000"/>
          <w:kern w:val="0"/>
          <w:sz w:val="14"/>
          <w:szCs w:val="14"/>
          <w:u w:val="none"/>
          <w:lang w:val="en-US" w:eastAsia="zh-CN" w:bidi="ar"/>
        </w:rPr>
        <w:t xml:space="preserve">,transl(app.xBaseTransl.Value,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68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app.yBaseTransl.Value,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68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app.zBaseTransl.Value));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%Set the robot created flag</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app.IsRobotCreated = true;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w:pPr>
        <w:keepNext w:val="0"/>
        <w:keepLines w:val="0"/>
        <w:widowControl/>
        <w:suppressLineNumbers w:val="0"/>
        <w:spacing w:line="172" w:lineRule="atLeast"/>
        <w:jc w:val="left"/>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a1EditField</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Update_a1(app,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app.IsRobotCreated == true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%clear current figure before re-plot</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clf;</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%update robot a1 parameter</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app.G8Robot.links(1).a = app.a1EditField.Value;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Key release function: G8RobotArmUIFigure</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G8RobotArmUIFigureKeyRelease(app,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%make sure robot is created already</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app.IsRobotCreated == true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%Get current robot EE transformation matrix</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q1 = [app.Joint1Slider.Value*pi/180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app.Joint2Slider.Value*pi/180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app.Joint3Slider.Value*pi/180];</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T = app.G8Robot.fkine(q1);</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%adjust x or y position according to key press</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 xml:space="preserve">event.Key == </w:t>
      </w:r>
      <w:r>
        <w:rPr>
          <w:rStyle w:val="21"/>
          <w:rFonts w:hint="default" w:ascii="Consolas" w:hAnsi="Consolas" w:eastAsia="Consolas" w:cs="Consolas"/>
          <w:i w:val="0"/>
          <w:iCs w:val="0"/>
          <w:sz w:val="14"/>
          <w:szCs w:val="14"/>
          <w:u w:val="none"/>
          <w:lang w:val="en-US" w:eastAsia="zh-CN" w:bidi="ar"/>
        </w:rPr>
        <w:t>"leftarrow"</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T.t(2) = T.t(2) + 0.005; </w:t>
      </w:r>
      <w:r>
        <w:rPr>
          <w:rStyle w:val="19"/>
          <w:rFonts w:hint="default" w:ascii="Consolas" w:hAnsi="Consolas" w:eastAsia="Consolas" w:cs="Consolas"/>
          <w:i w:val="0"/>
          <w:iCs w:val="0"/>
          <w:sz w:val="14"/>
          <w:szCs w:val="14"/>
          <w:u w:val="none"/>
          <w:lang w:val="en-US" w:eastAsia="zh-CN" w:bidi="ar"/>
        </w:rPr>
        <w:t>%move to Y + 0.005m</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elseif </w:t>
      </w:r>
      <w:r>
        <w:rPr>
          <w:rFonts w:hint="default" w:ascii="Consolas" w:hAnsi="Consolas" w:eastAsia="Consolas" w:cs="Consolas"/>
          <w:i w:val="0"/>
          <w:iCs w:val="0"/>
          <w:color w:val="000000"/>
          <w:kern w:val="0"/>
          <w:sz w:val="14"/>
          <w:szCs w:val="14"/>
          <w:u w:val="none"/>
          <w:lang w:val="en-US" w:eastAsia="zh-CN" w:bidi="ar"/>
        </w:rPr>
        <w:t xml:space="preserve">event.Key == </w:t>
      </w:r>
      <w:r>
        <w:rPr>
          <w:rStyle w:val="21"/>
          <w:rFonts w:hint="default" w:ascii="Consolas" w:hAnsi="Consolas" w:eastAsia="Consolas" w:cs="Consolas"/>
          <w:i w:val="0"/>
          <w:iCs w:val="0"/>
          <w:sz w:val="14"/>
          <w:szCs w:val="14"/>
          <w:u w:val="none"/>
          <w:lang w:val="en-US" w:eastAsia="zh-CN" w:bidi="ar"/>
        </w:rPr>
        <w:t>"rightarrow"</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T.t(2) = T.t(2) - 0.005; </w:t>
      </w:r>
      <w:r>
        <w:rPr>
          <w:rStyle w:val="19"/>
          <w:rFonts w:hint="default" w:ascii="Consolas" w:hAnsi="Consolas" w:eastAsia="Consolas" w:cs="Consolas"/>
          <w:i w:val="0"/>
          <w:iCs w:val="0"/>
          <w:sz w:val="14"/>
          <w:szCs w:val="14"/>
          <w:u w:val="none"/>
          <w:lang w:val="en-US" w:eastAsia="zh-CN" w:bidi="ar"/>
        </w:rPr>
        <w:t>%move to Y - 0.005m</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elseif </w:t>
      </w:r>
      <w:r>
        <w:rPr>
          <w:rFonts w:hint="default" w:ascii="Consolas" w:hAnsi="Consolas" w:eastAsia="Consolas" w:cs="Consolas"/>
          <w:i w:val="0"/>
          <w:iCs w:val="0"/>
          <w:color w:val="000000"/>
          <w:kern w:val="0"/>
          <w:sz w:val="14"/>
          <w:szCs w:val="14"/>
          <w:u w:val="none"/>
          <w:lang w:val="en-US" w:eastAsia="zh-CN" w:bidi="ar"/>
        </w:rPr>
        <w:t xml:space="preserve">event.Key == </w:t>
      </w:r>
      <w:r>
        <w:rPr>
          <w:rStyle w:val="21"/>
          <w:rFonts w:hint="default" w:ascii="Consolas" w:hAnsi="Consolas" w:eastAsia="Consolas" w:cs="Consolas"/>
          <w:i w:val="0"/>
          <w:iCs w:val="0"/>
          <w:sz w:val="14"/>
          <w:szCs w:val="14"/>
          <w:u w:val="none"/>
          <w:lang w:val="en-US" w:eastAsia="zh-CN" w:bidi="ar"/>
        </w:rPr>
        <w:t>"uparrow"</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T.t(1) = T.t(1) + 0.005; </w:t>
      </w:r>
      <w:r>
        <w:rPr>
          <w:rStyle w:val="19"/>
          <w:rFonts w:hint="default" w:ascii="Consolas" w:hAnsi="Consolas" w:eastAsia="Consolas" w:cs="Consolas"/>
          <w:i w:val="0"/>
          <w:iCs w:val="0"/>
          <w:sz w:val="14"/>
          <w:szCs w:val="14"/>
          <w:u w:val="none"/>
          <w:lang w:val="en-US" w:eastAsia="zh-CN" w:bidi="ar"/>
        </w:rPr>
        <w:t>%move to X + 0.005m</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elseif </w:t>
      </w:r>
      <w:r>
        <w:rPr>
          <w:rFonts w:hint="default" w:ascii="Consolas" w:hAnsi="Consolas" w:eastAsia="Consolas" w:cs="Consolas"/>
          <w:i w:val="0"/>
          <w:iCs w:val="0"/>
          <w:color w:val="000000"/>
          <w:kern w:val="0"/>
          <w:sz w:val="14"/>
          <w:szCs w:val="14"/>
          <w:u w:val="none"/>
          <w:lang w:val="en-US" w:eastAsia="zh-CN" w:bidi="ar"/>
        </w:rPr>
        <w:t xml:space="preserve">event.Key == </w:t>
      </w:r>
      <w:r>
        <w:rPr>
          <w:rStyle w:val="21"/>
          <w:rFonts w:hint="default" w:ascii="Consolas" w:hAnsi="Consolas" w:eastAsia="Consolas" w:cs="Consolas"/>
          <w:i w:val="0"/>
          <w:iCs w:val="0"/>
          <w:sz w:val="14"/>
          <w:szCs w:val="14"/>
          <w:u w:val="none"/>
          <w:lang w:val="en-US" w:eastAsia="zh-CN" w:bidi="ar"/>
        </w:rPr>
        <w:t>"downarrow"</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T.t(1) = T.t(1) - 0.005; </w:t>
      </w:r>
      <w:r>
        <w:rPr>
          <w:rStyle w:val="19"/>
          <w:rFonts w:hint="default" w:ascii="Consolas" w:hAnsi="Consolas" w:eastAsia="Consolas" w:cs="Consolas"/>
          <w:i w:val="0"/>
          <w:iCs w:val="0"/>
          <w:sz w:val="14"/>
          <w:szCs w:val="14"/>
          <w:u w:val="none"/>
          <w:lang w:val="en-US" w:eastAsia="zh-CN" w:bidi="ar"/>
        </w:rPr>
        <w:t>%move to X - 0.005m</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else </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%Do inverse kinematics</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q2 = app.G8Robot.ikine(T,</w:t>
      </w:r>
      <w:r>
        <w:rPr>
          <w:rStyle w:val="21"/>
          <w:rFonts w:hint="default" w:ascii="Consolas" w:hAnsi="Consolas" w:eastAsia="Consolas" w:cs="Consolas"/>
          <w:i w:val="0"/>
          <w:iCs w:val="0"/>
          <w:sz w:val="14"/>
          <w:szCs w:val="14"/>
          <w:u w:val="none"/>
          <w:lang w:val="en-US" w:eastAsia="zh-CN" w:bidi="ar"/>
        </w:rPr>
        <w:t>'q0'</w:t>
      </w:r>
      <w:r>
        <w:rPr>
          <w:rFonts w:hint="default" w:ascii="Consolas" w:hAnsi="Consolas" w:eastAsia="Consolas" w:cs="Consolas"/>
          <w:i w:val="0"/>
          <w:iCs w:val="0"/>
          <w:color w:val="000000"/>
          <w:kern w:val="0"/>
          <w:sz w:val="14"/>
          <w:szCs w:val="14"/>
          <w:u w:val="none"/>
          <w:lang w:val="en-US" w:eastAsia="zh-CN" w:bidi="ar"/>
        </w:rPr>
        <w:t>,q1,</w:t>
      </w:r>
      <w:r>
        <w:rPr>
          <w:rStyle w:val="21"/>
          <w:rFonts w:hint="default" w:ascii="Consolas" w:hAnsi="Consolas" w:eastAsia="Consolas" w:cs="Consolas"/>
          <w:i w:val="0"/>
          <w:iCs w:val="0"/>
          <w:sz w:val="14"/>
          <w:szCs w:val="14"/>
          <w:u w:val="none"/>
          <w:lang w:val="en-US" w:eastAsia="zh-CN" w:bidi="ar"/>
        </w:rPr>
        <w:t>'mask'</w:t>
      </w:r>
      <w:r>
        <w:rPr>
          <w:rFonts w:hint="default" w:ascii="Consolas" w:hAnsi="Consolas" w:eastAsia="Consolas" w:cs="Consolas"/>
          <w:i w:val="0"/>
          <w:iCs w:val="0"/>
          <w:color w:val="000000"/>
          <w:kern w:val="0"/>
          <w:sz w:val="14"/>
          <w:szCs w:val="14"/>
          <w:u w:val="none"/>
          <w:lang w:val="en-US" w:eastAsia="zh-CN" w:bidi="ar"/>
        </w:rPr>
        <w:t>,[1 1 1 0 0 0]);</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(isempty(q2) == false)</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%update joints angle after ikine</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q2deg = rad2deg(q2);</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if</w:t>
      </w:r>
      <w:r>
        <w:rPr>
          <w:rFonts w:hint="default" w:ascii="Consolas" w:hAnsi="Consolas" w:eastAsia="Consolas" w:cs="Consolas"/>
          <w:i w:val="0"/>
          <w:iCs w:val="0"/>
          <w:color w:val="000000"/>
          <w:kern w:val="0"/>
          <w:sz w:val="14"/>
          <w:szCs w:val="14"/>
          <w:u w:val="none"/>
          <w:lang w:val="en-US" w:eastAsia="zh-CN" w:bidi="ar"/>
        </w:rPr>
        <w:t xml:space="preserve">((q2deg(1) &lt;= app.Joint1Slider.Limits(2)) &amp;&amp;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(q2deg(1) &gt;= app.Joint1Slider.Limits(1)) &amp;&amp;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(q2deg(2) &lt;= app.Joint2Slider.Limits(2)) &amp;&amp;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(q2deg(2) &gt;= app.Joint2Slider.Limits(1)))</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app.Joint1Slider.Value = q2deg(1);</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app.Joint2Slider.Value = q2deg(2);</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app.Joint3Slider.Value = q2deg(3);</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else</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msg = sprintf(</w:t>
      </w:r>
      <w:r>
        <w:rPr>
          <w:rStyle w:val="21"/>
          <w:rFonts w:hint="default" w:ascii="Consolas" w:hAnsi="Consolas" w:eastAsia="Consolas" w:cs="Consolas"/>
          <w:i w:val="0"/>
          <w:iCs w:val="0"/>
          <w:sz w:val="14"/>
          <w:szCs w:val="14"/>
          <w:u w:val="none"/>
          <w:lang w:val="en-US" w:eastAsia="zh-CN" w:bidi="ar"/>
        </w:rPr>
        <w:t xml:space="preserve">"Joint angle reaches limit:\n" </w:t>
      </w:r>
      <w:r>
        <w:rPr>
          <w:rFonts w:hint="default" w:ascii="Consolas" w:hAnsi="Consolas" w:eastAsia="Consolas" w:cs="Consolas"/>
          <w:i w:val="0"/>
          <w:iCs w:val="0"/>
          <w:color w:val="000000"/>
          <w:kern w:val="0"/>
          <w:sz w:val="14"/>
          <w:szCs w:val="14"/>
          <w:u w:val="none"/>
          <w:lang w:val="en-US" w:eastAsia="zh-CN" w:bidi="ar"/>
        </w:rPr>
        <w:t xml:space="preserve">+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 xml:space="preserve">"Joint1 angle:%0.1f\n" </w:t>
      </w:r>
      <w:r>
        <w:rPr>
          <w:rFonts w:hint="default" w:ascii="Consolas" w:hAnsi="Consolas" w:eastAsia="Consolas" w:cs="Consolas"/>
          <w:i w:val="0"/>
          <w:iCs w:val="0"/>
          <w:color w:val="000000"/>
          <w:kern w:val="0"/>
          <w:sz w:val="14"/>
          <w:szCs w:val="14"/>
          <w:u w:val="none"/>
          <w:lang w:val="en-US" w:eastAsia="zh-CN" w:bidi="ar"/>
        </w:rPr>
        <w:t xml:space="preserve">+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"Joint2 angle:%0.1f"</w:t>
      </w:r>
      <w:r>
        <w:rPr>
          <w:rFonts w:hint="default" w:ascii="Consolas" w:hAnsi="Consolas" w:eastAsia="Consolas" w:cs="Consolas"/>
          <w:i w:val="0"/>
          <w:iCs w:val="0"/>
          <w:color w:val="000000"/>
          <w:kern w:val="0"/>
          <w:sz w:val="14"/>
          <w:szCs w:val="14"/>
          <w:u w:val="none"/>
          <w:lang w:val="en-US" w:eastAsia="zh-CN" w:bidi="ar"/>
        </w:rPr>
        <w:t>,q2deg(1),q2deg(2));</w:t>
      </w:r>
    </w:p>
    <w:p>
      <w:pPr>
        <w:keepNext w:val="0"/>
        <w:keepLines w:val="0"/>
        <w:widowControl/>
        <w:suppressLineNumbers w:val="0"/>
        <w:spacing w:line="172" w:lineRule="atLeast"/>
        <w:ind w:left="126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msgbox(msg);</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else</w:t>
      </w:r>
    </w:p>
    <w:p>
      <w:pPr>
        <w:keepNext w:val="0"/>
        <w:keepLines w:val="0"/>
        <w:widowControl/>
        <w:suppressLineNumbers w:val="0"/>
        <w:spacing w:line="172" w:lineRule="atLeast"/>
        <w:ind w:left="84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msgbox(</w:t>
      </w:r>
      <w:r>
        <w:rPr>
          <w:rStyle w:val="21"/>
          <w:rFonts w:hint="default" w:ascii="Consolas" w:hAnsi="Consolas" w:eastAsia="Consolas" w:cs="Consolas"/>
          <w:i w:val="0"/>
          <w:iCs w:val="0"/>
          <w:sz w:val="14"/>
          <w:szCs w:val="14"/>
          <w:u w:val="none"/>
          <w:lang w:val="en-US" w:eastAsia="zh-CN" w:bidi="ar"/>
        </w:rPr>
        <w:t>"can't reach the target"</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else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msgbox(</w:t>
      </w:r>
      <w:r>
        <w:rPr>
          <w:rStyle w:val="21"/>
          <w:rFonts w:hint="default" w:ascii="Consolas" w:hAnsi="Consolas" w:eastAsia="Consolas" w:cs="Consolas"/>
          <w:i w:val="0"/>
          <w:iCs w:val="0"/>
          <w:sz w:val="14"/>
          <w:szCs w:val="14"/>
          <w:u w:val="none"/>
          <w:lang w:val="en-US" w:eastAsia="zh-CN" w:bidi="ar"/>
        </w:rPr>
        <w:t>"Robot not created yet"</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PoseDropDown</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ChangePose(app,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%make sure robot is created already</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app.IsRobotCreated == true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%update joints angle according to pose selection</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poseinx = str2num(app.PoseDropDown.Value);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app.Joint1Slider.Value = app.Pose(poseinx,1);</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app.Joint2Slider.Value = app.Pose(poseinx,2);</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app.Joint3Slider.Value = app.Pose(poseinx,3);</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else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msgbox(</w:t>
      </w:r>
      <w:r>
        <w:rPr>
          <w:rStyle w:val="21"/>
          <w:rFonts w:hint="default" w:ascii="Consolas" w:hAnsi="Consolas" w:eastAsia="Consolas" w:cs="Consolas"/>
          <w:i w:val="0"/>
          <w:iCs w:val="0"/>
          <w:sz w:val="14"/>
          <w:szCs w:val="14"/>
          <w:u w:val="none"/>
          <w:lang w:val="en-US" w:eastAsia="zh-CN" w:bidi="ar"/>
        </w:rPr>
        <w:t>"Robot not created yet"</w:t>
      </w:r>
      <w:r>
        <w:rPr>
          <w:rFonts w:hint="default" w:ascii="Consolas" w:hAnsi="Consolas" w:eastAsia="Consolas" w:cs="Consolas"/>
          <w:i w:val="0"/>
          <w:iCs w:val="0"/>
          <w:color w:val="000000"/>
          <w:kern w:val="0"/>
          <w:sz w:val="14"/>
          <w:szCs w:val="14"/>
          <w:u w:val="none"/>
          <w:lang w:val="en-US" w:eastAsia="zh-CN" w:bidi="ar"/>
        </w:rPr>
        <w: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r>
        <w:rPr>
          <w:rFonts w:hint="default" w:ascii="Consolas" w:hAnsi="Consolas" w:eastAsia="Consolas" w:cs="Consolas"/>
          <w:i w:val="0"/>
          <w:iCs w:val="0"/>
          <w:color w:val="000000"/>
          <w:kern w:val="0"/>
          <w:sz w:val="14"/>
          <w:szCs w:val="14"/>
          <w:u w:val="none"/>
          <w:lang w:val="en-US" w:eastAsia="zh-CN" w:bidi="ar"/>
        </w:rPr>
        <w:t xml:space="preserve"> </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Joint1Slider</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Joint1SliderValueChanged(app,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Joint2Slider</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Joint2SliderValueChanged(app,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Joint3Slider</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Joint3SliderValueChanged(app,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Button pushed function: OptimizeButton</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Optimize(app,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%before start, set flag as flase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app.optimized = false;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%read preset/measured DH parameters to DH variables</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a1 = app.a1EditField.Value;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a2 = app.a2EditField.Value;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a3 = app.a3EditField.Value;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alpha1 = app.alpha1EditField.Value;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alpha2 = app.alpha2EditField.Value;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alpha3 = app.alpha3EditField.Value;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d1 = app.d1EditField.Value;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d2 = app.d2EditField.Value;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d3 = app.d3EditField.Value;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offset1 = app.offset1EditField.Value;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offset2 = app.offset2EditField.Value;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offset3 = app.offset3EditField.Value;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baseX = app.xBaseTransl.Value;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baseY = app.yBaseTransl.Value;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baseZ = app.zBaseTransl.Value;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%Assemble DH parameters for optimization</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 xml:space="preserve">MeasDH = [a1 a2 a3;alpha1 alpha2 alpha3;d1 d2 d3; </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offset1 offset2 offset3;baseX baseY baseZ];</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%set optimization options</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options = optimset(</w:t>
      </w:r>
      <w:r>
        <w:rPr>
          <w:rStyle w:val="21"/>
          <w:rFonts w:hint="default" w:ascii="Consolas" w:hAnsi="Consolas" w:eastAsia="Consolas" w:cs="Consolas"/>
          <w:i w:val="0"/>
          <w:iCs w:val="0"/>
          <w:sz w:val="14"/>
          <w:szCs w:val="14"/>
          <w:u w:val="none"/>
          <w:lang w:val="en-US" w:eastAsia="zh-CN" w:bidi="ar"/>
        </w:rPr>
        <w:t>'Display'</w:t>
      </w:r>
      <w:r>
        <w:rPr>
          <w:rFonts w:hint="default" w:ascii="Consolas" w:hAnsi="Consolas" w:eastAsia="Consolas" w:cs="Consolas"/>
          <w:i w:val="0"/>
          <w:iCs w:val="0"/>
          <w:color w:val="000000"/>
          <w:kern w:val="0"/>
          <w:sz w:val="14"/>
          <w:szCs w:val="14"/>
          <w:u w:val="none"/>
          <w:lang w:val="en-US" w:eastAsia="zh-CN" w:bidi="ar"/>
        </w:rPr>
        <w:t>,</w:t>
      </w:r>
      <w:r>
        <w:rPr>
          <w:rStyle w:val="21"/>
          <w:rFonts w:hint="default" w:ascii="Consolas" w:hAnsi="Consolas" w:eastAsia="Consolas" w:cs="Consolas"/>
          <w:i w:val="0"/>
          <w:iCs w:val="0"/>
          <w:sz w:val="14"/>
          <w:szCs w:val="14"/>
          <w:u w:val="none"/>
          <w:lang w:val="en-US" w:eastAsia="zh-CN" w:bidi="ar"/>
        </w:rPr>
        <w:t>'final'</w:t>
      </w:r>
      <w:r>
        <w:rPr>
          <w:rFonts w:hint="default" w:ascii="Consolas" w:hAnsi="Consolas" w:eastAsia="Consolas" w:cs="Consolas"/>
          <w:i w:val="0"/>
          <w:iCs w:val="0"/>
          <w:color w:val="000000"/>
          <w:kern w:val="0"/>
          <w:sz w:val="14"/>
          <w:szCs w:val="14"/>
          <w:u w:val="none"/>
          <w:lang w:val="en-US" w:eastAsia="zh-CN" w:bidi="ar"/>
        </w:rPr>
        <w:t>,</w:t>
      </w:r>
      <w:r>
        <w:rPr>
          <w:rStyle w:val="21"/>
          <w:rFonts w:hint="default" w:ascii="Consolas" w:hAnsi="Consolas" w:eastAsia="Consolas" w:cs="Consolas"/>
          <w:i w:val="0"/>
          <w:iCs w:val="0"/>
          <w:sz w:val="14"/>
          <w:szCs w:val="14"/>
          <w:u w:val="none"/>
          <w:lang w:val="en-US" w:eastAsia="zh-CN" w:bidi="ar"/>
        </w:rPr>
        <w:t>'TolX'</w:t>
      </w:r>
      <w:r>
        <w:rPr>
          <w:rFonts w:hint="default" w:ascii="Consolas" w:hAnsi="Consolas" w:eastAsia="Consolas" w:cs="Consolas"/>
          <w:i w:val="0"/>
          <w:iCs w:val="0"/>
          <w:color w:val="000000"/>
          <w:kern w:val="0"/>
          <w:sz w:val="14"/>
          <w:szCs w:val="14"/>
          <w:u w:val="none"/>
          <w:lang w:val="en-US" w:eastAsia="zh-CN" w:bidi="ar"/>
        </w:rPr>
        <w:t xml:space="preserve">,1e-6, </w:t>
      </w:r>
      <w:r>
        <w:rPr>
          <w:rStyle w:val="20"/>
          <w:rFonts w:hint="default" w:ascii="Consolas" w:hAnsi="Consolas" w:eastAsia="Consolas" w:cs="Consolas"/>
          <w:i w:val="0"/>
          <w:iCs w:val="0"/>
          <w:sz w:val="14"/>
          <w:szCs w:val="14"/>
          <w:u w:val="none"/>
          <w:lang w:val="en-US" w:eastAsia="zh-CN" w:bidi="ar"/>
        </w:rPr>
        <w: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1"/>
          <w:rFonts w:hint="default" w:ascii="Consolas" w:hAnsi="Consolas" w:eastAsia="Consolas" w:cs="Consolas"/>
          <w:i w:val="0"/>
          <w:iCs w:val="0"/>
          <w:sz w:val="14"/>
          <w:szCs w:val="14"/>
          <w:u w:val="none"/>
          <w:lang w:val="en-US" w:eastAsia="zh-CN" w:bidi="ar"/>
        </w:rPr>
        <w:t>'PlotFcns'</w:t>
      </w:r>
      <w:r>
        <w:rPr>
          <w:rFonts w:hint="default" w:ascii="Consolas" w:hAnsi="Consolas" w:eastAsia="Consolas" w:cs="Consolas"/>
          <w:i w:val="0"/>
          <w:iCs w:val="0"/>
          <w:color w:val="000000"/>
          <w:kern w:val="0"/>
          <w:sz w:val="14"/>
          <w:szCs w:val="14"/>
          <w:u w:val="none"/>
          <w:lang w:val="en-US" w:eastAsia="zh-CN" w:bidi="ar"/>
        </w:rPr>
        <w:t>,@optimplotfval,</w:t>
      </w:r>
      <w:r>
        <w:rPr>
          <w:rStyle w:val="21"/>
          <w:rFonts w:hint="default" w:ascii="Consolas" w:hAnsi="Consolas" w:eastAsia="Consolas" w:cs="Consolas"/>
          <w:i w:val="0"/>
          <w:iCs w:val="0"/>
          <w:sz w:val="14"/>
          <w:szCs w:val="14"/>
          <w:u w:val="none"/>
          <w:lang w:val="en-US" w:eastAsia="zh-CN" w:bidi="ar"/>
        </w:rPr>
        <w:t>'MaxIter'</w:t>
      </w:r>
      <w:r>
        <w:rPr>
          <w:rFonts w:hint="default" w:ascii="Consolas" w:hAnsi="Consolas" w:eastAsia="Consolas" w:cs="Consolas"/>
          <w:i w:val="0"/>
          <w:iCs w:val="0"/>
          <w:color w:val="000000"/>
          <w:kern w:val="0"/>
          <w:sz w:val="14"/>
          <w:szCs w:val="14"/>
          <w:u w:val="none"/>
          <w:lang w:val="en-US" w:eastAsia="zh-CN" w:bidi="ar"/>
        </w:rPr>
        <w:t>,500);</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%start optimization</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[x,fval,exitflag,output] = fminsearch(@CalcDistError,MeasDH, options)</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app.optimized = true;</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%optimization finished, fill the result to GUI</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app.errorEditField.Value = fval;</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app.A1EditField.Value = x(1,1);</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app.A2EditField.Value = x(1,2);</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app.A3EditField.Value = x(1,3);</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app.ALPHA1EditField.Value = x(2,1);</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app.ALPHA2EditField.Value = x(2,2);</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app.ALPHA3EditField.Value = x(2,3);</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app.D1EditField.Value = x(3,1);</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app.D2EditField.Value = x(3,2);</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app.D3EditField.Value = x(3,3);</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app.OFFSET1EditField.Value = x(4,1);</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app.OFFSET2EditField.Value = x(4,2);</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app.OFFSET3EditField.Value = x(4,3);</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app.baseXEditField.Value = x(5,1);</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app.baseYEditField.Value = x(5,2);</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app.baseZEditField.Value = x(5,3);</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a2EditField</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update_a2(app,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app.IsRobotCreated == true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%clear current figure before re-plot</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clf;</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%update robot a1 parameter</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app.G8Robot.links(2).a = app.a2EditField.Value;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r>
        <w:rPr>
          <w:rFonts w:hint="default" w:ascii="Consolas" w:hAnsi="Consolas" w:eastAsia="Consolas" w:cs="Consolas"/>
          <w:i w:val="0"/>
          <w:iCs w:val="0"/>
          <w:color w:val="000000"/>
          <w:kern w:val="0"/>
          <w:sz w:val="14"/>
          <w:szCs w:val="14"/>
          <w:u w:val="none"/>
          <w:lang w:val="en-US" w:eastAsia="zh-CN" w:bidi="ar"/>
        </w:rPr>
        <w:t xml:space="preserve"> </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d1EditField</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update_d1(app,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app.IsRobotCreated == true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%clear current figure before re-plot</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clf;</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%update robot a1 parameter</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app.G8Robot.links(1).d = app.d1EditField.Value;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%plot the robot and update postion and distance info</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Fonts w:hint="default" w:ascii="Consolas" w:hAnsi="Consolas" w:eastAsia="Consolas" w:cs="Consolas"/>
          <w:i w:val="0"/>
          <w:iCs w:val="0"/>
          <w:color w:val="000000"/>
          <w:kern w:val="0"/>
          <w:sz w:val="14"/>
          <w:szCs w:val="14"/>
          <w:u w:val="none"/>
          <w:lang w:val="en-US" w:eastAsia="zh-CN" w:bidi="ar"/>
        </w:rPr>
        <w:t>app.updateRobot();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r>
        <w:rPr>
          <w:rFonts w:hint="default" w:ascii="Consolas" w:hAnsi="Consolas" w:eastAsia="Consolas" w:cs="Consolas"/>
          <w:i w:val="0"/>
          <w:iCs w:val="0"/>
          <w:color w:val="000000"/>
          <w:kern w:val="0"/>
          <w:sz w:val="14"/>
          <w:szCs w:val="14"/>
          <w:u w:val="none"/>
          <w:lang w:val="en-US" w:eastAsia="zh-CN" w:bidi="ar"/>
        </w:rPr>
        <w:t xml:space="preserve"> </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 Value changed function: d2EditField</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function </w:t>
      </w:r>
      <w:r>
        <w:rPr>
          <w:rFonts w:hint="default" w:ascii="Consolas" w:hAnsi="Consolas" w:eastAsia="Consolas" w:cs="Consolas"/>
          <w:i w:val="0"/>
          <w:iCs w:val="0"/>
          <w:color w:val="000000"/>
          <w:kern w:val="0"/>
          <w:sz w:val="14"/>
          <w:szCs w:val="14"/>
          <w:u w:val="none"/>
          <w:lang w:val="en-US" w:eastAsia="zh-CN" w:bidi="ar"/>
        </w:rPr>
        <w:t>update_d2(app, event)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u w:val="none"/>
        </w:rPr>
      </w:pPr>
      <w:r>
        <w:rPr>
          <w:rStyle w:val="20"/>
          <w:rFonts w:hint="default" w:ascii="Consolas" w:hAnsi="Consolas" w:eastAsia="Consolas" w:cs="Consolas"/>
          <w:i w:val="0"/>
          <w:iCs w:val="0"/>
          <w:sz w:val="14"/>
          <w:szCs w:val="14"/>
          <w:u w:val="none"/>
          <w:lang w:val="en-US" w:eastAsia="zh-CN" w:bidi="ar"/>
        </w:rPr>
        <w:t xml:space="preserve">if </w:t>
      </w:r>
      <w:r>
        <w:rPr>
          <w:rFonts w:hint="default" w:ascii="Consolas" w:hAnsi="Consolas" w:eastAsia="Consolas" w:cs="Consolas"/>
          <w:i w:val="0"/>
          <w:iCs w:val="0"/>
          <w:color w:val="000000"/>
          <w:kern w:val="0"/>
          <w:sz w:val="14"/>
          <w:szCs w:val="14"/>
          <w:u w:val="none"/>
          <w:lang w:val="en-US" w:eastAsia="zh-CN" w:bidi="ar"/>
        </w:rPr>
        <w:t>app.IsRobotCreated == true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u w:val="none"/>
        </w:rPr>
      </w:pPr>
      <w:r>
        <w:rPr>
          <w:rStyle w:val="19"/>
          <w:rFonts w:hint="default" w:ascii="Consolas" w:hAnsi="Consolas" w:eastAsia="Consolas" w:cs="Consolas"/>
          <w:i w:val="0"/>
          <w:iCs w:val="0"/>
          <w:sz w:val="14"/>
          <w:szCs w:val="14"/>
          <w:u w:val="none"/>
          <w:lang w:val="en-US" w:eastAsia="zh-CN" w:bidi="ar"/>
        </w:rPr>
        <w:t>%clear current figure before re-plot</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clf;</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%update robot a1 parameter</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app.G8Robot.links(2).d = app.d2EditField.Value;</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%plot the robot and update postion and distance info</w:t>
      </w:r>
    </w:p>
    <w:p>
      <w:pPr>
        <w:keepNext w:val="0"/>
        <w:keepLines w:val="0"/>
        <w:widowControl/>
        <w:suppressLineNumbers w:val="0"/>
        <w:spacing w:line="172" w:lineRule="atLeast"/>
        <w:ind w:left="420" w:leftChars="0" w:firstLine="420"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app.updateRobot();</w:t>
      </w:r>
    </w:p>
    <w:p>
      <w:pPr>
        <w:keepNext w:val="0"/>
        <w:keepLines w:val="0"/>
        <w:widowControl/>
        <w:suppressLineNumbers w:val="0"/>
        <w:spacing w:line="172" w:lineRule="atLeast"/>
        <w:ind w:firstLine="420"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r>
        <w:rPr>
          <w:rFonts w:hint="default" w:ascii="Consolas" w:hAnsi="Consolas" w:eastAsia="Consolas" w:cs="Consolas"/>
          <w:i w:val="0"/>
          <w:iCs w:val="0"/>
          <w:color w:val="000000"/>
          <w:kern w:val="0"/>
          <w:sz w:val="14"/>
          <w:szCs w:val="14"/>
          <w:lang w:val="en-US" w:eastAsia="zh-CN" w:bidi="ar"/>
        </w:rPr>
        <w:t xml:space="preserve"> </w:t>
      </w:r>
    </w:p>
    <w:p>
      <w:pPr>
        <w:keepNext w:val="0"/>
        <w:keepLines w:val="0"/>
        <w:widowControl/>
        <w:suppressLineNumbers w:val="0"/>
        <w:spacing w:line="172" w:lineRule="atLeast"/>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 Value changed function: d3EditField</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function </w:t>
      </w:r>
      <w:r>
        <w:rPr>
          <w:rFonts w:hint="default" w:ascii="Consolas" w:hAnsi="Consolas" w:eastAsia="Consolas" w:cs="Consolas"/>
          <w:i w:val="0"/>
          <w:iCs w:val="0"/>
          <w:color w:val="000000"/>
          <w:kern w:val="0"/>
          <w:sz w:val="14"/>
          <w:szCs w:val="14"/>
          <w:lang w:val="en-US" w:eastAsia="zh-CN" w:bidi="ar"/>
        </w:rPr>
        <w:t>update_d3(app, event)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if </w:t>
      </w:r>
      <w:r>
        <w:rPr>
          <w:rFonts w:hint="default" w:ascii="Consolas" w:hAnsi="Consolas" w:eastAsia="Consolas" w:cs="Consolas"/>
          <w:i w:val="0"/>
          <w:iCs w:val="0"/>
          <w:color w:val="000000"/>
          <w:kern w:val="0"/>
          <w:sz w:val="14"/>
          <w:szCs w:val="14"/>
          <w:lang w:val="en-US" w:eastAsia="zh-CN" w:bidi="ar"/>
        </w:rPr>
        <w:t>app.IsRobotCreated == true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%clear current figure before re-plot</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clf;</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%update robot a1 parameter</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app.G8Robot.links(3).d = app.d3EditField.Value;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%plot the robot and update postion and distance info</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app.updateRobot();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r>
        <w:rPr>
          <w:rFonts w:hint="default" w:ascii="Consolas" w:hAnsi="Consolas" w:eastAsia="Consolas" w:cs="Consolas"/>
          <w:i w:val="0"/>
          <w:iCs w:val="0"/>
          <w:color w:val="000000"/>
          <w:kern w:val="0"/>
          <w:sz w:val="14"/>
          <w:szCs w:val="14"/>
          <w:lang w:val="en-US" w:eastAsia="zh-CN" w:bidi="ar"/>
        </w:rPr>
        <w:t xml:space="preserve"> </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 Value changed function: alpha2EditField</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function </w:t>
      </w:r>
      <w:r>
        <w:rPr>
          <w:rFonts w:hint="default" w:ascii="Consolas" w:hAnsi="Consolas" w:eastAsia="Consolas" w:cs="Consolas"/>
          <w:i w:val="0"/>
          <w:iCs w:val="0"/>
          <w:color w:val="000000"/>
          <w:kern w:val="0"/>
          <w:sz w:val="14"/>
          <w:szCs w:val="14"/>
          <w:lang w:val="en-US" w:eastAsia="zh-CN" w:bidi="ar"/>
        </w:rPr>
        <w:t>update_alpha2(app, event)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if </w:t>
      </w:r>
      <w:r>
        <w:rPr>
          <w:rFonts w:hint="default" w:ascii="Consolas" w:hAnsi="Consolas" w:eastAsia="Consolas" w:cs="Consolas"/>
          <w:i w:val="0"/>
          <w:iCs w:val="0"/>
          <w:color w:val="000000"/>
          <w:kern w:val="0"/>
          <w:sz w:val="14"/>
          <w:szCs w:val="14"/>
          <w:lang w:val="en-US" w:eastAsia="zh-CN" w:bidi="ar"/>
        </w:rPr>
        <w:t>app.IsRobotCreated == true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%clear current figure before re-plot</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clf;</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%update robot a1 parameter</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app.G8Robot.links(2).alpha = deg2rad(app.alpha2EditField.Value);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%plot the robot and update postion and distance info</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app.updateRobot();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r>
        <w:rPr>
          <w:rFonts w:hint="default" w:ascii="Consolas" w:hAnsi="Consolas" w:eastAsia="Consolas" w:cs="Consolas"/>
          <w:i w:val="0"/>
          <w:iCs w:val="0"/>
          <w:color w:val="000000"/>
          <w:kern w:val="0"/>
          <w:sz w:val="14"/>
          <w:szCs w:val="14"/>
          <w:lang w:val="en-US" w:eastAsia="zh-CN" w:bidi="ar"/>
        </w:rPr>
        <w:t xml:space="preserve"> </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 Value changed function: offset1EditField</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function </w:t>
      </w:r>
      <w:r>
        <w:rPr>
          <w:rFonts w:hint="default" w:ascii="Consolas" w:hAnsi="Consolas" w:eastAsia="Consolas" w:cs="Consolas"/>
          <w:i w:val="0"/>
          <w:iCs w:val="0"/>
          <w:color w:val="000000"/>
          <w:kern w:val="0"/>
          <w:sz w:val="14"/>
          <w:szCs w:val="14"/>
          <w:lang w:val="en-US" w:eastAsia="zh-CN" w:bidi="ar"/>
        </w:rPr>
        <w:t>update_offset1(app, event)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if </w:t>
      </w:r>
      <w:r>
        <w:rPr>
          <w:rFonts w:hint="default" w:ascii="Consolas" w:hAnsi="Consolas" w:eastAsia="Consolas" w:cs="Consolas"/>
          <w:i w:val="0"/>
          <w:iCs w:val="0"/>
          <w:color w:val="000000"/>
          <w:kern w:val="0"/>
          <w:sz w:val="14"/>
          <w:szCs w:val="14"/>
          <w:lang w:val="en-US" w:eastAsia="zh-CN" w:bidi="ar"/>
        </w:rPr>
        <w:t>app.IsRobotCreated == true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%clear current figure before re-plot</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%clf;</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%update robot a1 parameter</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app.G8Robot.offset(1) = app.offset1EditField.Value*pi/180;</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%plot the robot and update postion and distance info</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app.updateRobot();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r>
        <w:rPr>
          <w:rFonts w:hint="default" w:ascii="Consolas" w:hAnsi="Consolas" w:eastAsia="Consolas" w:cs="Consolas"/>
          <w:i w:val="0"/>
          <w:iCs w:val="0"/>
          <w:color w:val="000000"/>
          <w:kern w:val="0"/>
          <w:sz w:val="14"/>
          <w:szCs w:val="14"/>
          <w:lang w:val="en-US" w:eastAsia="zh-CN" w:bidi="ar"/>
        </w:rPr>
        <w:t xml:space="preserve"> </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 Value changed function: offset2EditField</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function </w:t>
      </w:r>
      <w:r>
        <w:rPr>
          <w:rFonts w:hint="default" w:ascii="Consolas" w:hAnsi="Consolas" w:eastAsia="Consolas" w:cs="Consolas"/>
          <w:i w:val="0"/>
          <w:iCs w:val="0"/>
          <w:color w:val="000000"/>
          <w:kern w:val="0"/>
          <w:sz w:val="14"/>
          <w:szCs w:val="14"/>
          <w:lang w:val="en-US" w:eastAsia="zh-CN" w:bidi="ar"/>
        </w:rPr>
        <w:t>update_offset2(app, event)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if </w:t>
      </w:r>
      <w:r>
        <w:rPr>
          <w:rFonts w:hint="default" w:ascii="Consolas" w:hAnsi="Consolas" w:eastAsia="Consolas" w:cs="Consolas"/>
          <w:i w:val="0"/>
          <w:iCs w:val="0"/>
          <w:color w:val="000000"/>
          <w:kern w:val="0"/>
          <w:sz w:val="14"/>
          <w:szCs w:val="14"/>
          <w:lang w:val="en-US" w:eastAsia="zh-CN" w:bidi="ar"/>
        </w:rPr>
        <w:t>app.IsRobotCreated == true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%clear current figure before re-plot</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%clf;</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%update robot a1 parameter</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app.G8Robot.offset(2) = app.offset2EditField.Value*pi/180;</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%plot the robot and update postion and distance info</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app.updateRobot();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end </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 Button pushed function: UpdateDHparaButton</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function </w:t>
      </w:r>
      <w:r>
        <w:rPr>
          <w:rFonts w:hint="default" w:ascii="Consolas" w:hAnsi="Consolas" w:eastAsia="Consolas" w:cs="Consolas"/>
          <w:i w:val="0"/>
          <w:iCs w:val="0"/>
          <w:color w:val="000000"/>
          <w:kern w:val="0"/>
          <w:sz w:val="14"/>
          <w:szCs w:val="14"/>
          <w:lang w:val="en-US" w:eastAsia="zh-CN" w:bidi="ar"/>
        </w:rPr>
        <w:t>UpdateDHPara(app, event)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if </w:t>
      </w:r>
      <w:r>
        <w:rPr>
          <w:rFonts w:hint="default" w:ascii="Consolas" w:hAnsi="Consolas" w:eastAsia="Consolas" w:cs="Consolas"/>
          <w:i w:val="0"/>
          <w:iCs w:val="0"/>
          <w:color w:val="000000"/>
          <w:kern w:val="0"/>
          <w:sz w:val="14"/>
          <w:szCs w:val="14"/>
          <w:lang w:val="en-US" w:eastAsia="zh-CN" w:bidi="ar"/>
        </w:rPr>
        <w:t>app.optimized</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app.a1EditField.Value = app.A1EditField.Value;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app.a2EditField.Value = app.A2EditField.Value;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app.a3EditField.Value = app.A3EditField.Value;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app.alpha1EditField.Value = app.ALPHA1EditField.Value;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app.alpha2EditField.Value = app.ALPHA2EditField.Value;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app.alpha3EditField.Value = app.ALPHA3EditField.Value;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app.d1EditField.Value = app.D1EditField.Value;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app.d2EditField.Value = app.D2EditField.Value;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app.d3EditField.Value = app.D3EditField.Value;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app.offset1EditField.Value = app.OFFSET1EditField.Value;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app.offset2EditField.Value = app.OFFSET2EditField.Value;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app.offset3EditField.Value = app.OFFSET3EditField.Value;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app.xBaseTransl.Value = app.baseXEditField.Value;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app.yBaseTransl.Value = app.baseYEditField.Value;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app.zBaseTransl.Value = app.baseZEditField.Value;</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end</w:t>
      </w:r>
    </w:p>
    <w:p>
      <w:pPr>
        <w:keepNext w:val="0"/>
        <w:keepLines w:val="0"/>
        <w:widowControl/>
        <w:suppressLineNumbers w:val="0"/>
        <w:spacing w:after="240" w:afterAutospacing="0"/>
        <w:jc w:val="left"/>
      </w:pP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 Value changed function: alpha1EditField</w:t>
      </w:r>
    </w:p>
    <w:p>
      <w:pPr>
        <w:keepNext w:val="0"/>
        <w:keepLines w:val="0"/>
        <w:widowControl/>
        <w:suppressLineNumbers w:val="0"/>
        <w:spacing w:line="172" w:lineRule="atLeast"/>
        <w:ind w:left="21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function </w:t>
      </w:r>
      <w:r>
        <w:rPr>
          <w:rFonts w:hint="default" w:ascii="Consolas" w:hAnsi="Consolas" w:eastAsia="Consolas" w:cs="Consolas"/>
          <w:i w:val="0"/>
          <w:iCs w:val="0"/>
          <w:color w:val="000000"/>
          <w:kern w:val="0"/>
          <w:sz w:val="14"/>
          <w:szCs w:val="14"/>
          <w:lang w:val="en-US" w:eastAsia="zh-CN" w:bidi="ar"/>
        </w:rPr>
        <w:t>update_alpha1(app, event)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if </w:t>
      </w:r>
      <w:r>
        <w:rPr>
          <w:rFonts w:hint="default" w:ascii="Consolas" w:hAnsi="Consolas" w:eastAsia="Consolas" w:cs="Consolas"/>
          <w:i w:val="0"/>
          <w:iCs w:val="0"/>
          <w:color w:val="000000"/>
          <w:kern w:val="0"/>
          <w:sz w:val="14"/>
          <w:szCs w:val="14"/>
          <w:lang w:val="en-US" w:eastAsia="zh-CN" w:bidi="ar"/>
        </w:rPr>
        <w:t>app.IsRobotCreated == true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%clear current figure before re-plot</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%clf;</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%update robot a1 parameter</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app.G8Robot.links(1).alpha = deg2rad(app.alpha1EditField.Value);</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Style w:val="22"/>
          <w:rFonts w:hint="default" w:ascii="Consolas" w:hAnsi="Consolas" w:eastAsia="Consolas" w:cs="Consolas"/>
          <w:i w:val="0"/>
          <w:iCs w:val="0"/>
          <w:sz w:val="14"/>
          <w:szCs w:val="14"/>
          <w:lang w:val="en-US" w:eastAsia="zh-CN" w:bidi="ar"/>
        </w:rPr>
        <w:t>%plot the robot and update postion and distance info</w:t>
      </w:r>
    </w:p>
    <w:p>
      <w:pPr>
        <w:keepNext w:val="0"/>
        <w:keepLines w:val="0"/>
        <w:widowControl/>
        <w:suppressLineNumbers w:val="0"/>
        <w:spacing w:line="172" w:lineRule="atLeast"/>
        <w:ind w:left="210" w:firstLine="836" w:firstLineChars="0"/>
        <w:jc w:val="left"/>
        <w:rPr>
          <w:rFonts w:hint="default" w:ascii="Consolas" w:hAnsi="Consolas" w:eastAsia="Consolas" w:cs="Consolas"/>
          <w:i w:val="0"/>
          <w:iCs w:val="0"/>
          <w:color w:val="000000"/>
          <w:sz w:val="14"/>
          <w:szCs w:val="14"/>
        </w:rPr>
      </w:pPr>
      <w:r>
        <w:rPr>
          <w:rFonts w:hint="default" w:ascii="Consolas" w:hAnsi="Consolas" w:eastAsia="Consolas" w:cs="Consolas"/>
          <w:i w:val="0"/>
          <w:iCs w:val="0"/>
          <w:color w:val="000000"/>
          <w:kern w:val="0"/>
          <w:sz w:val="14"/>
          <w:szCs w:val="14"/>
          <w:lang w:val="en-US" w:eastAsia="zh-CN" w:bidi="ar"/>
        </w:rPr>
        <w:t>app.updateRobot();</w:t>
      </w:r>
    </w:p>
    <w:p>
      <w:pPr>
        <w:keepNext w:val="0"/>
        <w:keepLines w:val="0"/>
        <w:widowControl/>
        <w:suppressLineNumbers w:val="0"/>
        <w:spacing w:line="172" w:lineRule="atLeast"/>
        <w:ind w:left="210" w:firstLine="418" w:firstLineChars="0"/>
        <w:jc w:val="left"/>
        <w:rPr>
          <w:rFonts w:hint="default" w:ascii="Consolas" w:hAnsi="Consolas" w:eastAsia="Consolas" w:cs="Consolas"/>
          <w:i w:val="0"/>
          <w:iCs w:val="0"/>
          <w:color w:val="000000"/>
          <w:sz w:val="14"/>
          <w:szCs w:val="14"/>
        </w:rPr>
      </w:pPr>
      <w:r>
        <w:rPr>
          <w:rStyle w:val="23"/>
          <w:rFonts w:hint="default" w:ascii="Consolas" w:hAnsi="Consolas" w:eastAsia="Consolas" w:cs="Consolas"/>
          <w:i w:val="0"/>
          <w:iCs w:val="0"/>
          <w:sz w:val="14"/>
          <w:szCs w:val="14"/>
          <w:lang w:val="en-US" w:eastAsia="zh-CN" w:bidi="ar"/>
        </w:rPr>
        <w:t xml:space="preserve">end </w:t>
      </w:r>
    </w:p>
    <w:p>
      <w:pPr>
        <w:keepNext w:val="0"/>
        <w:keepLines w:val="0"/>
        <w:widowControl/>
        <w:suppressLineNumbers w:val="0"/>
        <w:spacing w:line="172" w:lineRule="atLeast"/>
        <w:ind w:left="210"/>
        <w:jc w:val="left"/>
        <w:rPr>
          <w:rStyle w:val="23"/>
          <w:rFonts w:hint="default" w:ascii="Consolas" w:hAnsi="Consolas" w:eastAsia="Consolas" w:cs="Consolas"/>
          <w:i w:val="0"/>
          <w:iCs w:val="0"/>
          <w:sz w:val="14"/>
          <w:szCs w:val="14"/>
          <w:lang w:val="en-US" w:eastAsia="zh-CN" w:bidi="ar"/>
        </w:rPr>
      </w:pPr>
      <w:r>
        <w:rPr>
          <w:rStyle w:val="23"/>
          <w:rFonts w:ascii="Consolas" w:hAnsi="Consolas" w:eastAsia="Consolas" w:cs="Consolas"/>
          <w:i w:val="0"/>
          <w:iCs w:val="0"/>
          <w:sz w:val="14"/>
          <w:szCs w:val="14"/>
          <w:lang w:val="en-US" w:eastAsia="zh-CN" w:bidi="ar"/>
        </w:rPr>
        <w:t>end</w:t>
      </w:r>
    </w:p>
    <w:p>
      <w:pPr>
        <w:spacing w:line="172" w:lineRule="atLeast"/>
        <w:jc w:val="left"/>
        <w:rPr>
          <w:rStyle w:val="23"/>
          <w:rFonts w:ascii="Arial" w:hAnsi="Arial" w:eastAsia="Consolas" w:cs="Arial"/>
          <w:i w:val="0"/>
          <w:iCs w:val="0"/>
          <w:color w:val="auto"/>
          <w:sz w:val="21"/>
          <w:szCs w:val="21"/>
          <w:lang w:val="en-US" w:eastAsia="zh-CN" w:bidi="ar"/>
        </w:rPr>
      </w:pPr>
    </w:p>
    <w:p>
      <w:pPr>
        <w:spacing w:line="172" w:lineRule="atLeast"/>
        <w:jc w:val="left"/>
        <w:rPr>
          <w:rStyle w:val="23"/>
          <w:rFonts w:ascii="Times New Roman" w:hAnsi="Times New Roman" w:eastAsia="Times New Roman" w:cs="Times New Roman"/>
          <w:i w:val="0"/>
          <w:iCs w:val="0"/>
          <w:color w:val="auto"/>
          <w:sz w:val="21"/>
          <w:szCs w:val="21"/>
          <w:lang w:val="en-US" w:eastAsia="zh-CN" w:bidi="ar"/>
        </w:rPr>
      </w:pPr>
    </w:p>
    <w:p>
      <w:pPr>
        <w:spacing w:line="172" w:lineRule="atLeast"/>
        <w:jc w:val="left"/>
        <w:rPr>
          <w:rStyle w:val="23"/>
          <w:rFonts w:ascii="Times New Roman" w:hAnsi="Times New Roman" w:eastAsia="Times New Roman" w:cs="Times New Roman"/>
          <w:i w:val="0"/>
          <w:iCs w:val="0"/>
          <w:color w:val="auto"/>
          <w:sz w:val="21"/>
          <w:szCs w:val="21"/>
          <w:lang w:val="en-US" w:eastAsia="zh-CN" w:bidi="ar"/>
        </w:rPr>
      </w:pPr>
    </w:p>
    <w:p>
      <w:pPr>
        <w:spacing w:line="172" w:lineRule="atLeast"/>
        <w:jc w:val="left"/>
        <w:rPr>
          <w:rStyle w:val="23"/>
          <w:rFonts w:ascii="Times New Roman" w:hAnsi="Times New Roman" w:eastAsia="Times New Roman" w:cs="Times New Roman"/>
          <w:i w:val="0"/>
          <w:iCs w:val="0"/>
          <w:color w:val="auto"/>
          <w:sz w:val="21"/>
          <w:szCs w:val="21"/>
          <w:lang w:val="en-US" w:eastAsia="zh-CN" w:bidi="ar"/>
        </w:rPr>
      </w:pPr>
    </w:p>
    <w:p>
      <w:pPr>
        <w:keepNext w:val="0"/>
        <w:keepLines w:val="0"/>
        <w:widowControl/>
        <w:suppressLineNumbers w:val="0"/>
        <w:spacing w:line="172" w:lineRule="atLeast"/>
        <w:jc w:val="left"/>
        <w:rPr>
          <w:rStyle w:val="23"/>
          <w:rFonts w:ascii="Times New Roman" w:hAnsi="Times New Roman" w:eastAsia="Times New Roman" w:cs="Times New Roman"/>
          <w:i w:val="0"/>
          <w:iCs w:val="0"/>
          <w:color w:val="auto"/>
          <w:sz w:val="21"/>
          <w:szCs w:val="21"/>
          <w:lang w:val="en-US" w:eastAsia="zh-CN" w:bidi="ar"/>
        </w:rPr>
      </w:pPr>
      <w:r>
        <w:rPr>
          <w:rStyle w:val="23"/>
          <w:rFonts w:ascii="Times New Roman" w:hAnsi="Times New Roman" w:eastAsia="Times New Roman" w:cs="Times New Roman"/>
          <w:i w:val="0"/>
          <w:iCs w:val="0"/>
          <w:color w:val="auto"/>
          <w:sz w:val="21"/>
          <w:szCs w:val="21"/>
          <w:lang w:val="en-US" w:eastAsia="zh-CN" w:bidi="ar"/>
        </w:rPr>
        <w:t>Objective function:</w:t>
      </w:r>
    </w:p>
    <w:p>
      <w:pPr>
        <w:spacing w:line="172" w:lineRule="atLeast"/>
        <w:jc w:val="left"/>
        <w:rPr>
          <w:rStyle w:val="23"/>
          <w:rFonts w:ascii="Calibri" w:hAnsi="Calibri" w:eastAsia="宋体"/>
          <w:i w:val="0"/>
          <w:iCs w:val="0"/>
          <w:color w:val="auto"/>
          <w:sz w:val="21"/>
          <w:szCs w:val="21"/>
          <w:lang w:val="en-US" w:eastAsia="zh-CN" w:bidi="ar"/>
        </w:rPr>
      </w:pPr>
    </w:p>
    <w:p>
      <w:pPr>
        <w:spacing w:beforeLines="0" w:afterLines="0"/>
        <w:jc w:val="left"/>
        <w:rPr>
          <w:rFonts w:hint="default"/>
          <w:sz w:val="13"/>
          <w:szCs w:val="13"/>
        </w:rPr>
      </w:pPr>
      <w:r>
        <w:rPr>
          <w:rFonts w:hint="eastAsia" w:ascii="Courier New" w:hAnsi="Courier New"/>
          <w:color w:val="3C763D"/>
          <w:sz w:val="13"/>
          <w:szCs w:val="13"/>
        </w:rPr>
        <w:t>%Objective function to calculate the end effector distance from the</w:t>
      </w:r>
    </w:p>
    <w:p>
      <w:pPr>
        <w:spacing w:beforeLines="0" w:afterLines="0"/>
        <w:jc w:val="left"/>
        <w:rPr>
          <w:rFonts w:hint="default"/>
          <w:sz w:val="13"/>
          <w:szCs w:val="13"/>
        </w:rPr>
      </w:pPr>
      <w:r>
        <w:rPr>
          <w:rFonts w:hint="eastAsia" w:ascii="Courier New" w:hAnsi="Courier New"/>
          <w:color w:val="3C763D"/>
          <w:sz w:val="13"/>
          <w:szCs w:val="13"/>
        </w:rPr>
        <w:t>%clipboard coordinate system origin</w:t>
      </w:r>
    </w:p>
    <w:p>
      <w:pPr>
        <w:spacing w:beforeLines="0" w:afterLines="0"/>
        <w:jc w:val="left"/>
        <w:rPr>
          <w:rFonts w:hint="default"/>
          <w:sz w:val="13"/>
          <w:szCs w:val="13"/>
        </w:rPr>
      </w:pPr>
      <w:r>
        <w:rPr>
          <w:rFonts w:hint="eastAsia" w:ascii="Courier New" w:hAnsi="Courier New"/>
          <w:color w:val="3C763D"/>
          <w:sz w:val="13"/>
          <w:szCs w:val="13"/>
        </w:rPr>
        <w:t>%Input parameter:</w:t>
      </w:r>
    </w:p>
    <w:p>
      <w:pPr>
        <w:spacing w:beforeLines="0" w:afterLines="0"/>
        <w:jc w:val="left"/>
        <w:rPr>
          <w:rFonts w:hint="default"/>
          <w:sz w:val="13"/>
          <w:szCs w:val="13"/>
        </w:rPr>
      </w:pPr>
      <w:r>
        <w:rPr>
          <w:rFonts w:hint="eastAsia" w:ascii="Courier New" w:hAnsi="Courier New"/>
          <w:color w:val="3C763D"/>
          <w:sz w:val="13"/>
          <w:szCs w:val="13"/>
        </w:rPr>
        <w:t>% DH parameters of 3 links robot</w:t>
      </w:r>
    </w:p>
    <w:p>
      <w:pPr>
        <w:spacing w:beforeLines="0" w:afterLines="0"/>
        <w:jc w:val="left"/>
        <w:rPr>
          <w:rFonts w:hint="default"/>
          <w:sz w:val="13"/>
          <w:szCs w:val="13"/>
        </w:rPr>
      </w:pPr>
      <w:r>
        <w:rPr>
          <w:rFonts w:hint="eastAsia" w:ascii="Courier New" w:hAnsi="Courier New"/>
          <w:color w:val="3C763D"/>
          <w:sz w:val="13"/>
          <w:szCs w:val="13"/>
        </w:rPr>
        <w:t>% dh = [a1 a2 a3;</w:t>
      </w:r>
    </w:p>
    <w:p>
      <w:pPr>
        <w:spacing w:beforeLines="0" w:afterLines="0"/>
        <w:jc w:val="left"/>
        <w:rPr>
          <w:rFonts w:hint="default"/>
          <w:sz w:val="13"/>
          <w:szCs w:val="13"/>
        </w:rPr>
      </w:pPr>
      <w:r>
        <w:rPr>
          <w:rFonts w:hint="eastAsia" w:ascii="Courier New" w:hAnsi="Courier New"/>
          <w:color w:val="3C763D"/>
          <w:sz w:val="13"/>
          <w:szCs w:val="13"/>
        </w:rPr>
        <w:t xml:space="preserve">%       alpha1 alpha2 alpha3; </w:t>
      </w:r>
    </w:p>
    <w:p>
      <w:pPr>
        <w:spacing w:beforeLines="0" w:afterLines="0"/>
        <w:jc w:val="left"/>
        <w:rPr>
          <w:rFonts w:hint="default"/>
          <w:sz w:val="13"/>
          <w:szCs w:val="13"/>
        </w:rPr>
      </w:pPr>
      <w:r>
        <w:rPr>
          <w:rFonts w:hint="eastAsia" w:ascii="Courier New" w:hAnsi="Courier New"/>
          <w:color w:val="3C763D"/>
          <w:sz w:val="13"/>
          <w:szCs w:val="13"/>
        </w:rPr>
        <w:t xml:space="preserve">%       d1 d2 d3; </w:t>
      </w:r>
    </w:p>
    <w:p>
      <w:pPr>
        <w:spacing w:beforeLines="0" w:afterLines="0"/>
        <w:jc w:val="left"/>
        <w:rPr>
          <w:rFonts w:hint="default"/>
          <w:sz w:val="13"/>
          <w:szCs w:val="13"/>
        </w:rPr>
      </w:pPr>
      <w:r>
        <w:rPr>
          <w:rFonts w:hint="eastAsia" w:ascii="Courier New" w:hAnsi="Courier New"/>
          <w:color w:val="3C763D"/>
          <w:sz w:val="13"/>
          <w:szCs w:val="13"/>
        </w:rPr>
        <w:t>%       offset1 offset2 offset3;</w:t>
      </w:r>
    </w:p>
    <w:p>
      <w:pPr>
        <w:spacing w:beforeLines="0" w:afterLines="0"/>
        <w:jc w:val="left"/>
        <w:rPr>
          <w:rFonts w:hint="default"/>
          <w:sz w:val="13"/>
          <w:szCs w:val="13"/>
        </w:rPr>
      </w:pPr>
      <w:r>
        <w:rPr>
          <w:rFonts w:hint="eastAsia" w:ascii="Courier New" w:hAnsi="Courier New"/>
          <w:color w:val="3C763D"/>
          <w:sz w:val="13"/>
          <w:szCs w:val="13"/>
        </w:rPr>
        <w:t xml:space="preserve">%       baseX baseY baseZ] </w:t>
      </w:r>
    </w:p>
    <w:p>
      <w:pPr>
        <w:spacing w:beforeLines="0" w:afterLines="0"/>
        <w:jc w:val="left"/>
        <w:rPr>
          <w:rFonts w:hint="default"/>
          <w:sz w:val="13"/>
          <w:szCs w:val="13"/>
        </w:rPr>
      </w:pPr>
      <w:r>
        <w:rPr>
          <w:rFonts w:hint="eastAsia" w:ascii="Courier New" w:hAnsi="Courier New"/>
          <w:color w:val="0000FF"/>
          <w:sz w:val="13"/>
          <w:szCs w:val="13"/>
        </w:rPr>
        <w:t>function</w:t>
      </w:r>
      <w:r>
        <w:rPr>
          <w:rFonts w:hint="eastAsia" w:ascii="Courier New" w:hAnsi="Courier New"/>
          <w:color w:val="000000"/>
          <w:sz w:val="13"/>
          <w:szCs w:val="13"/>
        </w:rPr>
        <w:t xml:space="preserve"> error = CalcDistError(dh)</w:t>
      </w:r>
    </w:p>
    <w:p>
      <w:pPr>
        <w:spacing w:beforeLines="0" w:afterLines="0"/>
        <w:jc w:val="left"/>
        <w:rPr>
          <w:rFonts w:hint="default"/>
          <w:sz w:val="13"/>
          <w:szCs w:val="13"/>
        </w:rPr>
      </w:pPr>
      <w:r>
        <w:rPr>
          <w:rFonts w:hint="eastAsia" w:ascii="Courier New" w:hAnsi="Courier New"/>
          <w:color w:val="000000"/>
          <w:sz w:val="13"/>
          <w:szCs w:val="13"/>
        </w:rPr>
        <w:t xml:space="preserve">    clear </w:t>
      </w:r>
      <w:r>
        <w:rPr>
          <w:rFonts w:hint="eastAsia" w:ascii="Courier New" w:hAnsi="Courier New"/>
          <w:color w:val="A020F0"/>
          <w:sz w:val="13"/>
          <w:szCs w:val="13"/>
        </w:rPr>
        <w:t>L</w:t>
      </w:r>
    </w:p>
    <w:p>
      <w:pPr>
        <w:spacing w:beforeLines="0" w:afterLines="0"/>
        <w:jc w:val="left"/>
        <w:rPr>
          <w:rFonts w:hint="default"/>
          <w:sz w:val="13"/>
          <w:szCs w:val="13"/>
        </w:rPr>
      </w:pPr>
      <w:r>
        <w:rPr>
          <w:rFonts w:hint="eastAsia" w:ascii="Courier New" w:hAnsi="Courier New"/>
          <w:color w:val="000000"/>
          <w:sz w:val="13"/>
          <w:szCs w:val="13"/>
        </w:rPr>
        <w:t xml:space="preserve">    deg = pi/180;</w:t>
      </w:r>
    </w:p>
    <w:p>
      <w:pPr>
        <w:spacing w:beforeLines="0" w:afterLines="0"/>
        <w:jc w:val="left"/>
        <w:rPr>
          <w:rFonts w:hint="default"/>
          <w:sz w:val="13"/>
          <w:szCs w:val="13"/>
        </w:rPr>
      </w:pPr>
      <w:r>
        <w:rPr>
          <w:rFonts w:hint="eastAsia" w:ascii="Courier New" w:hAnsi="Courier New"/>
          <w:color w:val="000000"/>
          <w:sz w:val="13"/>
          <w:szCs w:val="13"/>
        </w:rPr>
        <w:t xml:space="preserve">    </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%build parameter a</w:t>
      </w:r>
    </w:p>
    <w:p>
      <w:pPr>
        <w:spacing w:beforeLines="0" w:afterLines="0"/>
        <w:jc w:val="left"/>
        <w:rPr>
          <w:rFonts w:hint="default"/>
          <w:sz w:val="13"/>
          <w:szCs w:val="13"/>
        </w:rPr>
      </w:pPr>
      <w:r>
        <w:rPr>
          <w:rFonts w:hint="eastAsia" w:ascii="Courier New" w:hAnsi="Courier New"/>
          <w:color w:val="000000"/>
          <w:sz w:val="13"/>
          <w:szCs w:val="13"/>
        </w:rPr>
        <w:t xml:space="preserve">    a=[dh(1,1);dh(1,2);dh(1,3)];</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%build parameter alpha</w:t>
      </w:r>
    </w:p>
    <w:p>
      <w:pPr>
        <w:spacing w:beforeLines="0" w:afterLines="0"/>
        <w:jc w:val="left"/>
        <w:rPr>
          <w:rFonts w:hint="default"/>
          <w:sz w:val="13"/>
          <w:szCs w:val="13"/>
        </w:rPr>
      </w:pPr>
      <w:r>
        <w:rPr>
          <w:rFonts w:hint="eastAsia" w:ascii="Courier New" w:hAnsi="Courier New"/>
          <w:color w:val="000000"/>
          <w:sz w:val="13"/>
          <w:szCs w:val="13"/>
        </w:rPr>
        <w:t xml:space="preserve">    alpha=[dh(2,1);dh(2,2);dh(2,3)];</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%build parameter d</w:t>
      </w:r>
    </w:p>
    <w:p>
      <w:pPr>
        <w:spacing w:beforeLines="0" w:afterLines="0"/>
        <w:jc w:val="left"/>
        <w:rPr>
          <w:rFonts w:hint="default"/>
          <w:sz w:val="13"/>
          <w:szCs w:val="13"/>
        </w:rPr>
      </w:pPr>
      <w:r>
        <w:rPr>
          <w:rFonts w:hint="eastAsia" w:ascii="Courier New" w:hAnsi="Courier New"/>
          <w:color w:val="000000"/>
          <w:sz w:val="13"/>
          <w:szCs w:val="13"/>
        </w:rPr>
        <w:t xml:space="preserve">    d=[dh(3,1);dh(3,2);dh(3,3)];</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%4th column are parameter alpha</w:t>
      </w:r>
    </w:p>
    <w:p>
      <w:pPr>
        <w:spacing w:beforeLines="0" w:afterLines="0"/>
        <w:jc w:val="left"/>
        <w:rPr>
          <w:rFonts w:hint="default"/>
          <w:sz w:val="13"/>
          <w:szCs w:val="13"/>
        </w:rPr>
      </w:pPr>
      <w:r>
        <w:rPr>
          <w:rFonts w:hint="eastAsia" w:ascii="Courier New" w:hAnsi="Courier New"/>
          <w:color w:val="000000"/>
          <w:sz w:val="13"/>
          <w:szCs w:val="13"/>
        </w:rPr>
        <w:t xml:space="preserve">    offset=[dh(4,1);dh(4,2);dh(4,3)];</w:t>
      </w:r>
    </w:p>
    <w:p>
      <w:pPr>
        <w:spacing w:beforeLines="0" w:afterLines="0"/>
        <w:jc w:val="left"/>
        <w:rPr>
          <w:rFonts w:hint="default"/>
          <w:sz w:val="13"/>
          <w:szCs w:val="13"/>
        </w:rPr>
      </w:pPr>
      <w:r>
        <w:rPr>
          <w:rFonts w:hint="eastAsia" w:ascii="Courier New" w:hAnsi="Courier New"/>
          <w:color w:val="000000"/>
          <w:sz w:val="13"/>
          <w:szCs w:val="13"/>
        </w:rPr>
        <w:t xml:space="preserve">    baseX = dh(5,1);</w:t>
      </w:r>
    </w:p>
    <w:p>
      <w:pPr>
        <w:spacing w:beforeLines="0" w:afterLines="0"/>
        <w:jc w:val="left"/>
        <w:rPr>
          <w:rFonts w:hint="default"/>
          <w:sz w:val="13"/>
          <w:szCs w:val="13"/>
        </w:rPr>
      </w:pPr>
      <w:r>
        <w:rPr>
          <w:rFonts w:hint="eastAsia" w:ascii="Courier New" w:hAnsi="Courier New"/>
          <w:color w:val="000000"/>
          <w:sz w:val="13"/>
          <w:szCs w:val="13"/>
        </w:rPr>
        <w:t xml:space="preserve">    baseY = dh(5,2);</w:t>
      </w:r>
    </w:p>
    <w:p>
      <w:pPr>
        <w:spacing w:beforeLines="0" w:afterLines="0"/>
        <w:jc w:val="left"/>
        <w:rPr>
          <w:rFonts w:hint="default"/>
          <w:sz w:val="13"/>
          <w:szCs w:val="13"/>
        </w:rPr>
      </w:pPr>
      <w:r>
        <w:rPr>
          <w:rFonts w:hint="eastAsia" w:ascii="Courier New" w:hAnsi="Courier New"/>
          <w:color w:val="000000"/>
          <w:sz w:val="13"/>
          <w:szCs w:val="13"/>
        </w:rPr>
        <w:t xml:space="preserve">    baseZ = dh(5,3);</w:t>
      </w:r>
    </w:p>
    <w:p>
      <w:pPr>
        <w:spacing w:beforeLines="0" w:afterLines="0"/>
        <w:jc w:val="left"/>
        <w:rPr>
          <w:rFonts w:hint="default"/>
          <w:sz w:val="13"/>
          <w:szCs w:val="13"/>
        </w:rPr>
      </w:pPr>
      <w:r>
        <w:rPr>
          <w:rFonts w:hint="eastAsia" w:ascii="Courier New" w:hAnsi="Courier New"/>
          <w:color w:val="000000"/>
          <w:sz w:val="13"/>
          <w:szCs w:val="13"/>
        </w:rPr>
        <w:t xml:space="preserve">    </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%define the links of robot</w:t>
      </w:r>
    </w:p>
    <w:p>
      <w:pPr>
        <w:spacing w:beforeLines="0" w:afterLines="0"/>
        <w:jc w:val="left"/>
        <w:rPr>
          <w:rFonts w:hint="default"/>
          <w:sz w:val="13"/>
          <w:szCs w:val="13"/>
        </w:rPr>
      </w:pPr>
      <w:r>
        <w:rPr>
          <w:rFonts w:hint="eastAsia" w:ascii="Courier New" w:hAnsi="Courier New"/>
          <w:color w:val="000000"/>
          <w:sz w:val="13"/>
          <w:szCs w:val="13"/>
        </w:rPr>
        <w:t xml:space="preserve">    L(1) = Revolute(</w:t>
      </w:r>
      <w:r>
        <w:rPr>
          <w:rFonts w:hint="eastAsia" w:ascii="Courier New" w:hAnsi="Courier New"/>
          <w:color w:val="A020F0"/>
          <w:sz w:val="13"/>
          <w:szCs w:val="13"/>
        </w:rPr>
        <w:t>'d'</w:t>
      </w:r>
      <w:r>
        <w:rPr>
          <w:rFonts w:hint="eastAsia" w:ascii="Courier New" w:hAnsi="Courier New"/>
          <w:color w:val="000000"/>
          <w:sz w:val="13"/>
          <w:szCs w:val="13"/>
        </w:rPr>
        <w:t xml:space="preserve">, d(1), </w:t>
      </w:r>
      <w:r>
        <w:rPr>
          <w:rFonts w:hint="eastAsia" w:ascii="Courier New" w:hAnsi="Courier New"/>
          <w:color w:val="A020F0"/>
          <w:sz w:val="13"/>
          <w:szCs w:val="13"/>
        </w:rPr>
        <w:t>'a'</w:t>
      </w:r>
      <w:r>
        <w:rPr>
          <w:rFonts w:hint="eastAsia" w:ascii="Courier New" w:hAnsi="Courier New"/>
          <w:color w:val="000000"/>
          <w:sz w:val="13"/>
          <w:szCs w:val="13"/>
        </w:rPr>
        <w:t>, a(1),</w:t>
      </w:r>
      <w:r>
        <w:rPr>
          <w:rFonts w:hint="eastAsia" w:ascii="Courier New" w:hAnsi="Courier New"/>
          <w:color w:val="A020F0"/>
          <w:sz w:val="13"/>
          <w:szCs w:val="13"/>
        </w:rPr>
        <w:t>'alpha'</w:t>
      </w:r>
      <w:r>
        <w:rPr>
          <w:rFonts w:hint="eastAsia" w:ascii="Courier New" w:hAnsi="Courier New"/>
          <w:color w:val="000000"/>
          <w:sz w:val="13"/>
          <w:szCs w:val="13"/>
        </w:rPr>
        <w:t xml:space="preserve">, alpha(1)*deg, </w:t>
      </w:r>
      <w:r>
        <w:rPr>
          <w:rFonts w:hint="eastAsia" w:ascii="Courier New" w:hAnsi="Courier New"/>
          <w:color w:val="0000FF"/>
          <w:sz w:val="13"/>
          <w:szCs w:val="13"/>
        </w:rPr>
        <w:t>...</w:t>
      </w:r>
      <w:r>
        <w:rPr>
          <w:rFonts w:hint="eastAsia" w:ascii="Courier New" w:hAnsi="Courier New"/>
          <w:color w:val="3C763D"/>
          <w:sz w:val="13"/>
          <w:szCs w:val="13"/>
        </w:rPr>
        <w:t xml:space="preserve"> </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A020F0"/>
          <w:sz w:val="13"/>
          <w:szCs w:val="13"/>
        </w:rPr>
        <w:t>'offset'</w:t>
      </w:r>
      <w:r>
        <w:rPr>
          <w:rFonts w:hint="eastAsia" w:ascii="Courier New" w:hAnsi="Courier New"/>
          <w:color w:val="000000"/>
          <w:sz w:val="13"/>
          <w:szCs w:val="13"/>
        </w:rPr>
        <w:t xml:space="preserve">,offset(1)*deg ); </w:t>
      </w:r>
    </w:p>
    <w:p>
      <w:pPr>
        <w:spacing w:beforeLines="0" w:afterLines="0"/>
        <w:jc w:val="left"/>
        <w:rPr>
          <w:rFonts w:hint="default"/>
          <w:sz w:val="13"/>
          <w:szCs w:val="13"/>
        </w:rPr>
      </w:pPr>
      <w:r>
        <w:rPr>
          <w:rFonts w:hint="eastAsia" w:ascii="Courier New" w:hAnsi="Courier New"/>
          <w:color w:val="000000"/>
          <w:sz w:val="13"/>
          <w:szCs w:val="13"/>
        </w:rPr>
        <w:t xml:space="preserve"> </w:t>
      </w:r>
    </w:p>
    <w:p>
      <w:pPr>
        <w:spacing w:beforeLines="0" w:afterLines="0"/>
        <w:jc w:val="left"/>
        <w:rPr>
          <w:rFonts w:hint="default"/>
          <w:sz w:val="13"/>
          <w:szCs w:val="13"/>
        </w:rPr>
      </w:pPr>
      <w:r>
        <w:rPr>
          <w:rFonts w:hint="eastAsia" w:ascii="Courier New" w:hAnsi="Courier New"/>
          <w:color w:val="000000"/>
          <w:sz w:val="13"/>
          <w:szCs w:val="13"/>
        </w:rPr>
        <w:t xml:space="preserve">    L(2) = Revolute(</w:t>
      </w:r>
      <w:r>
        <w:rPr>
          <w:rFonts w:hint="eastAsia" w:ascii="Courier New" w:hAnsi="Courier New"/>
          <w:color w:val="A020F0"/>
          <w:sz w:val="13"/>
          <w:szCs w:val="13"/>
        </w:rPr>
        <w:t>'d'</w:t>
      </w:r>
      <w:r>
        <w:rPr>
          <w:rFonts w:hint="eastAsia" w:ascii="Courier New" w:hAnsi="Courier New"/>
          <w:color w:val="000000"/>
          <w:sz w:val="13"/>
          <w:szCs w:val="13"/>
        </w:rPr>
        <w:t xml:space="preserve">, d(2), </w:t>
      </w:r>
      <w:r>
        <w:rPr>
          <w:rFonts w:hint="eastAsia" w:ascii="Courier New" w:hAnsi="Courier New"/>
          <w:color w:val="A020F0"/>
          <w:sz w:val="13"/>
          <w:szCs w:val="13"/>
        </w:rPr>
        <w:t>'a'</w:t>
      </w:r>
      <w:r>
        <w:rPr>
          <w:rFonts w:hint="eastAsia" w:ascii="Courier New" w:hAnsi="Courier New"/>
          <w:color w:val="000000"/>
          <w:sz w:val="13"/>
          <w:szCs w:val="13"/>
        </w:rPr>
        <w:t xml:space="preserve">, a(2), </w:t>
      </w:r>
      <w:r>
        <w:rPr>
          <w:rFonts w:hint="eastAsia" w:ascii="Courier New" w:hAnsi="Courier New"/>
          <w:color w:val="A020F0"/>
          <w:sz w:val="13"/>
          <w:szCs w:val="13"/>
        </w:rPr>
        <w:t>'alpha'</w:t>
      </w:r>
      <w:r>
        <w:rPr>
          <w:rFonts w:hint="eastAsia" w:ascii="Courier New" w:hAnsi="Courier New"/>
          <w:color w:val="000000"/>
          <w:sz w:val="13"/>
          <w:szCs w:val="13"/>
        </w:rPr>
        <w:t xml:space="preserve">, alpha(2)*deg, </w:t>
      </w:r>
      <w:r>
        <w:rPr>
          <w:rFonts w:hint="eastAsia" w:ascii="Courier New" w:hAnsi="Courier New"/>
          <w:color w:val="0000FF"/>
          <w:sz w:val="13"/>
          <w:szCs w:val="13"/>
        </w:rPr>
        <w:t>...</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A020F0"/>
          <w:sz w:val="13"/>
          <w:szCs w:val="13"/>
        </w:rPr>
        <w:t>'offset'</w:t>
      </w:r>
      <w:r>
        <w:rPr>
          <w:rFonts w:hint="eastAsia" w:ascii="Courier New" w:hAnsi="Courier New"/>
          <w:color w:val="000000"/>
          <w:sz w:val="13"/>
          <w:szCs w:val="13"/>
        </w:rPr>
        <w:t>,offset(2)*deg );</w:t>
      </w:r>
    </w:p>
    <w:p>
      <w:pPr>
        <w:spacing w:beforeLines="0" w:afterLines="0"/>
        <w:jc w:val="left"/>
        <w:rPr>
          <w:rFonts w:hint="default"/>
          <w:sz w:val="13"/>
          <w:szCs w:val="13"/>
        </w:rPr>
      </w:pPr>
      <w:r>
        <w:rPr>
          <w:rFonts w:hint="eastAsia" w:ascii="Courier New" w:hAnsi="Courier New"/>
          <w:color w:val="000000"/>
          <w:sz w:val="13"/>
          <w:szCs w:val="13"/>
        </w:rPr>
        <w:t xml:space="preserve"> </w:t>
      </w:r>
    </w:p>
    <w:p>
      <w:pPr>
        <w:spacing w:beforeLines="0" w:afterLines="0"/>
        <w:jc w:val="left"/>
        <w:rPr>
          <w:rFonts w:hint="default"/>
          <w:sz w:val="13"/>
          <w:szCs w:val="13"/>
        </w:rPr>
      </w:pPr>
      <w:r>
        <w:rPr>
          <w:rFonts w:hint="eastAsia" w:ascii="Courier New" w:hAnsi="Courier New"/>
          <w:color w:val="000000"/>
          <w:sz w:val="13"/>
          <w:szCs w:val="13"/>
        </w:rPr>
        <w:t xml:space="preserve">    L(3) = Revolute(</w:t>
      </w:r>
      <w:r>
        <w:rPr>
          <w:rFonts w:hint="eastAsia" w:ascii="Courier New" w:hAnsi="Courier New"/>
          <w:color w:val="A020F0"/>
          <w:sz w:val="13"/>
          <w:szCs w:val="13"/>
        </w:rPr>
        <w:t>'d'</w:t>
      </w:r>
      <w:r>
        <w:rPr>
          <w:rFonts w:hint="eastAsia" w:ascii="Courier New" w:hAnsi="Courier New"/>
          <w:color w:val="000000"/>
          <w:sz w:val="13"/>
          <w:szCs w:val="13"/>
        </w:rPr>
        <w:t xml:space="preserve">, d(3), </w:t>
      </w:r>
      <w:r>
        <w:rPr>
          <w:rFonts w:hint="eastAsia" w:ascii="Courier New" w:hAnsi="Courier New"/>
          <w:color w:val="A020F0"/>
          <w:sz w:val="13"/>
          <w:szCs w:val="13"/>
        </w:rPr>
        <w:t>'a'</w:t>
      </w:r>
      <w:r>
        <w:rPr>
          <w:rFonts w:hint="eastAsia" w:ascii="Courier New" w:hAnsi="Courier New"/>
          <w:color w:val="000000"/>
          <w:sz w:val="13"/>
          <w:szCs w:val="13"/>
        </w:rPr>
        <w:t xml:space="preserve">, a(3), </w:t>
      </w:r>
      <w:r>
        <w:rPr>
          <w:rFonts w:hint="eastAsia" w:ascii="Courier New" w:hAnsi="Courier New"/>
          <w:color w:val="A020F0"/>
          <w:sz w:val="13"/>
          <w:szCs w:val="13"/>
        </w:rPr>
        <w:t>'alpha'</w:t>
      </w:r>
      <w:r>
        <w:rPr>
          <w:rFonts w:hint="eastAsia" w:ascii="Courier New" w:hAnsi="Courier New"/>
          <w:color w:val="000000"/>
          <w:sz w:val="13"/>
          <w:szCs w:val="13"/>
        </w:rPr>
        <w:t xml:space="preserve">, alpha(3)*deg,  </w:t>
      </w:r>
      <w:r>
        <w:rPr>
          <w:rFonts w:hint="eastAsia" w:ascii="Courier New" w:hAnsi="Courier New"/>
          <w:color w:val="0000FF"/>
          <w:sz w:val="13"/>
          <w:szCs w:val="13"/>
        </w:rPr>
        <w:t>...</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A020F0"/>
          <w:sz w:val="13"/>
          <w:szCs w:val="13"/>
        </w:rPr>
        <w:t>'offset'</w:t>
      </w:r>
      <w:r>
        <w:rPr>
          <w:rFonts w:hint="eastAsia" w:ascii="Courier New" w:hAnsi="Courier New"/>
          <w:color w:val="000000"/>
          <w:sz w:val="13"/>
          <w:szCs w:val="13"/>
        </w:rPr>
        <w:t>,offset(3)*deg  );</w:t>
      </w:r>
    </w:p>
    <w:p>
      <w:pPr>
        <w:spacing w:beforeLines="0" w:afterLines="0"/>
        <w:jc w:val="left"/>
        <w:rPr>
          <w:rFonts w:hint="default"/>
          <w:sz w:val="13"/>
          <w:szCs w:val="13"/>
        </w:rPr>
      </w:pPr>
      <w:r>
        <w:rPr>
          <w:rFonts w:hint="eastAsia" w:ascii="Courier New" w:hAnsi="Courier New"/>
          <w:color w:val="000000"/>
          <w:sz w:val="13"/>
          <w:szCs w:val="13"/>
        </w:rPr>
        <w:t xml:space="preserve">    </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%Create the robot</w:t>
      </w:r>
    </w:p>
    <w:p>
      <w:pPr>
        <w:spacing w:beforeLines="0" w:afterLines="0"/>
        <w:jc w:val="left"/>
        <w:rPr>
          <w:rFonts w:hint="default"/>
          <w:sz w:val="13"/>
          <w:szCs w:val="13"/>
        </w:rPr>
      </w:pPr>
      <w:r>
        <w:rPr>
          <w:rFonts w:hint="eastAsia" w:ascii="Courier New" w:hAnsi="Courier New"/>
          <w:color w:val="000000"/>
          <w:sz w:val="13"/>
          <w:szCs w:val="13"/>
        </w:rPr>
        <w:t xml:space="preserve">    g8robot = SerialLink(L, </w:t>
      </w:r>
      <w:r>
        <w:rPr>
          <w:rFonts w:hint="eastAsia" w:ascii="Courier New" w:hAnsi="Courier New"/>
          <w:color w:val="A020F0"/>
          <w:sz w:val="13"/>
          <w:szCs w:val="13"/>
        </w:rPr>
        <w:t>'name'</w:t>
      </w:r>
      <w:r>
        <w:rPr>
          <w:rFonts w:hint="eastAsia" w:ascii="Courier New" w:hAnsi="Courier New"/>
          <w:color w:val="000000"/>
          <w:sz w:val="13"/>
          <w:szCs w:val="13"/>
        </w:rPr>
        <w:t xml:space="preserve">, </w:t>
      </w:r>
      <w:r>
        <w:rPr>
          <w:rFonts w:hint="eastAsia" w:ascii="Courier New" w:hAnsi="Courier New"/>
          <w:color w:val="A020F0"/>
          <w:sz w:val="13"/>
          <w:szCs w:val="13"/>
        </w:rPr>
        <w:t>'G8 Robot Arm'</w:t>
      </w:r>
      <w:r>
        <w:rPr>
          <w:rFonts w:hint="eastAsia" w:ascii="Courier New" w:hAnsi="Courier New"/>
          <w:color w:val="000000"/>
          <w:sz w:val="13"/>
          <w:szCs w:val="13"/>
        </w:rPr>
        <w:t>,</w:t>
      </w:r>
      <w:r>
        <w:rPr>
          <w:rFonts w:hint="eastAsia" w:ascii="Courier New" w:hAnsi="Courier New"/>
          <w:color w:val="A020F0"/>
          <w:sz w:val="13"/>
          <w:szCs w:val="13"/>
        </w:rPr>
        <w:t>'base'</w:t>
      </w:r>
      <w:r>
        <w:rPr>
          <w:rFonts w:hint="eastAsia" w:ascii="Courier New" w:hAnsi="Courier New"/>
          <w:color w:val="000000"/>
          <w:sz w:val="13"/>
          <w:szCs w:val="13"/>
        </w:rPr>
        <w:t>,transl(baseX,baseY,baseZ));</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%figure(2)</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%clf(2)</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%Plot the robot</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%g8robot.plot([0,0,0]);</w:t>
      </w:r>
    </w:p>
    <w:p>
      <w:pPr>
        <w:spacing w:beforeLines="0" w:afterLines="0"/>
        <w:jc w:val="left"/>
        <w:rPr>
          <w:rFonts w:hint="default"/>
          <w:sz w:val="13"/>
          <w:szCs w:val="13"/>
        </w:rPr>
      </w:pPr>
      <w:r>
        <w:rPr>
          <w:rFonts w:hint="eastAsia" w:ascii="Courier New" w:hAnsi="Courier New"/>
          <w:color w:val="000000"/>
          <w:sz w:val="13"/>
          <w:szCs w:val="13"/>
        </w:rPr>
        <w:t xml:space="preserve">    </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%Load measured distance data and 3 joint angles from file</w:t>
      </w:r>
    </w:p>
    <w:p>
      <w:pPr>
        <w:spacing w:beforeLines="0" w:afterLines="0"/>
        <w:jc w:val="left"/>
        <w:rPr>
          <w:rFonts w:hint="default"/>
          <w:sz w:val="13"/>
          <w:szCs w:val="13"/>
        </w:rPr>
      </w:pPr>
      <w:r>
        <w:rPr>
          <w:rFonts w:hint="eastAsia" w:ascii="Courier New" w:hAnsi="Courier New"/>
          <w:color w:val="000000"/>
          <w:sz w:val="13"/>
          <w:szCs w:val="13"/>
        </w:rPr>
        <w:t xml:space="preserve">    MeasData = load (</w:t>
      </w:r>
      <w:r>
        <w:rPr>
          <w:rFonts w:hint="eastAsia" w:ascii="Courier New" w:hAnsi="Courier New"/>
          <w:color w:val="A020F0"/>
          <w:sz w:val="13"/>
          <w:szCs w:val="13"/>
        </w:rPr>
        <w:t>'DistanceData.txt'</w:t>
      </w:r>
      <w:r>
        <w:rPr>
          <w:rFonts w:hint="eastAsia" w:ascii="Courier New" w:hAnsi="Courier New"/>
          <w:color w:val="000000"/>
          <w:sz w:val="13"/>
          <w:szCs w:val="13"/>
        </w:rPr>
        <w:t>);</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%get the joint angles of each pose</w:t>
      </w:r>
    </w:p>
    <w:p>
      <w:pPr>
        <w:spacing w:beforeLines="0" w:afterLines="0"/>
        <w:jc w:val="left"/>
        <w:rPr>
          <w:rFonts w:hint="default"/>
          <w:sz w:val="13"/>
          <w:szCs w:val="13"/>
        </w:rPr>
      </w:pPr>
      <w:r>
        <w:rPr>
          <w:rFonts w:hint="eastAsia" w:ascii="Courier New" w:hAnsi="Courier New"/>
          <w:color w:val="000000"/>
          <w:sz w:val="13"/>
          <w:szCs w:val="13"/>
        </w:rPr>
        <w:t xml:space="preserve">    theta = deg2rad(MeasData(:,1:3));</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%get the measured distance of each pose</w:t>
      </w:r>
    </w:p>
    <w:p>
      <w:pPr>
        <w:spacing w:beforeLines="0" w:afterLines="0"/>
        <w:jc w:val="left"/>
        <w:rPr>
          <w:rFonts w:hint="default"/>
          <w:sz w:val="13"/>
          <w:szCs w:val="13"/>
        </w:rPr>
      </w:pPr>
      <w:r>
        <w:rPr>
          <w:rFonts w:hint="eastAsia" w:ascii="Courier New" w:hAnsi="Courier New"/>
          <w:color w:val="000000"/>
          <w:sz w:val="13"/>
          <w:szCs w:val="13"/>
        </w:rPr>
        <w:t xml:space="preserve">    MeasDist = MeasData(:,4)';</w:t>
      </w:r>
    </w:p>
    <w:p>
      <w:pPr>
        <w:spacing w:beforeLines="0" w:afterLines="0"/>
        <w:jc w:val="left"/>
        <w:rPr>
          <w:rFonts w:hint="default"/>
          <w:sz w:val="13"/>
          <w:szCs w:val="13"/>
        </w:rPr>
      </w:pPr>
      <w:r>
        <w:rPr>
          <w:rFonts w:hint="eastAsia" w:ascii="Courier New" w:hAnsi="Courier New"/>
          <w:color w:val="000000"/>
          <w:sz w:val="13"/>
          <w:szCs w:val="13"/>
        </w:rPr>
        <w:t xml:space="preserve"> </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%go through 9 poses to calculate the distance</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0000FF"/>
          <w:sz w:val="13"/>
          <w:szCs w:val="13"/>
        </w:rPr>
        <w:t>for</w:t>
      </w:r>
      <w:r>
        <w:rPr>
          <w:rFonts w:hint="eastAsia" w:ascii="Courier New" w:hAnsi="Courier New"/>
          <w:color w:val="000000"/>
          <w:sz w:val="13"/>
          <w:szCs w:val="13"/>
        </w:rPr>
        <w:t xml:space="preserve"> i=1:9 </w:t>
      </w:r>
    </w:p>
    <w:p>
      <w:pPr>
        <w:spacing w:beforeLines="0" w:afterLines="0"/>
        <w:jc w:val="left"/>
        <w:rPr>
          <w:rFonts w:hint="default"/>
          <w:sz w:val="13"/>
          <w:szCs w:val="13"/>
        </w:rPr>
      </w:pPr>
      <w:r>
        <w:rPr>
          <w:rFonts w:hint="eastAsia" w:ascii="Courier New" w:hAnsi="Courier New"/>
          <w:color w:val="000000"/>
          <w:sz w:val="13"/>
          <w:szCs w:val="13"/>
        </w:rPr>
        <w:t xml:space="preserve">        poseT(i) = g8robot.fkine(theta(i,:));</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%T.t = [x;y;z]</w:t>
      </w:r>
    </w:p>
    <w:p>
      <w:pPr>
        <w:spacing w:beforeLines="0" w:afterLines="0"/>
        <w:jc w:val="left"/>
        <w:rPr>
          <w:rFonts w:hint="default"/>
          <w:sz w:val="13"/>
          <w:szCs w:val="13"/>
        </w:rPr>
      </w:pPr>
      <w:r>
        <w:rPr>
          <w:rFonts w:hint="eastAsia" w:ascii="Courier New" w:hAnsi="Courier New"/>
          <w:color w:val="000000"/>
          <w:sz w:val="13"/>
          <w:szCs w:val="13"/>
        </w:rPr>
        <w:t xml:space="preserve">        CalcDist(i) = sqrt((poseT(i).t(1))^2 + (poseT(i).t(2))^2 + (poseT(i).t(3))^2);</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0000FF"/>
          <w:sz w:val="13"/>
          <w:szCs w:val="13"/>
        </w:rPr>
        <w:t>end</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%calculate the avearge error between calculated distance and</w:t>
      </w:r>
    </w:p>
    <w:p>
      <w:pPr>
        <w:spacing w:beforeLines="0" w:afterLines="0"/>
        <w:jc w:val="left"/>
        <w:rPr>
          <w:rFonts w:hint="default"/>
          <w:sz w:val="13"/>
          <w:szCs w:val="13"/>
        </w:rPr>
      </w:pPr>
      <w:r>
        <w:rPr>
          <w:rFonts w:hint="eastAsia" w:ascii="Courier New" w:hAnsi="Courier New"/>
          <w:color w:val="000000"/>
          <w:sz w:val="13"/>
          <w:szCs w:val="13"/>
        </w:rPr>
        <w:t xml:space="preserve">    </w:t>
      </w:r>
      <w:r>
        <w:rPr>
          <w:rFonts w:hint="eastAsia" w:ascii="Courier New" w:hAnsi="Courier New"/>
          <w:color w:val="3C763D"/>
          <w:sz w:val="13"/>
          <w:szCs w:val="13"/>
        </w:rPr>
        <w:t>%measurement</w:t>
      </w:r>
    </w:p>
    <w:p>
      <w:pPr>
        <w:spacing w:beforeLines="0" w:afterLines="0"/>
        <w:jc w:val="left"/>
        <w:rPr>
          <w:rFonts w:hint="default"/>
          <w:sz w:val="13"/>
          <w:szCs w:val="13"/>
        </w:rPr>
      </w:pPr>
      <w:r>
        <w:rPr>
          <w:rFonts w:hint="eastAsia" w:ascii="Courier New" w:hAnsi="Courier New"/>
          <w:color w:val="000000"/>
          <w:sz w:val="13"/>
          <w:szCs w:val="13"/>
        </w:rPr>
        <w:t xml:space="preserve">    error = mean(abs(CalcDist - MeasDist))</w:t>
      </w:r>
    </w:p>
    <w:p>
      <w:pPr>
        <w:spacing w:beforeLines="0" w:afterLines="0"/>
        <w:jc w:val="left"/>
        <w:rPr>
          <w:rFonts w:hint="default"/>
          <w:sz w:val="24"/>
          <w:szCs w:val="24"/>
        </w:rPr>
      </w:pPr>
      <w:r>
        <w:rPr>
          <w:rFonts w:hint="eastAsia" w:ascii="Courier New" w:hAnsi="Courier New"/>
          <w:color w:val="0000FF"/>
          <w:sz w:val="13"/>
          <w:szCs w:val="13"/>
        </w:rPr>
        <w:t>end</w:t>
      </w:r>
    </w:p>
    <w:p>
      <w:pPr>
        <w:spacing w:beforeLines="0" w:afterLines="0"/>
        <w:jc w:val="left"/>
        <w:rPr>
          <w:rFonts w:hint="default"/>
          <w:sz w:val="24"/>
          <w:szCs w:val="24"/>
        </w:rPr>
      </w:pPr>
    </w:p>
    <w:p>
      <w:pPr>
        <w:keepNext w:val="0"/>
        <w:keepLines w:val="0"/>
        <w:widowControl/>
        <w:suppressLineNumbers w:val="0"/>
        <w:spacing w:line="172" w:lineRule="atLeast"/>
        <w:jc w:val="left"/>
        <w:rPr>
          <w:rStyle w:val="16"/>
          <w:rFonts w:hint="default" w:ascii="Consolas" w:hAnsi="Consolas" w:eastAsia="Consolas" w:cs="Consolas"/>
          <w:i w:val="0"/>
          <w:iCs w:val="0"/>
          <w:sz w:val="14"/>
          <w:szCs w:val="14"/>
          <w:lang w:val="en-US" w:eastAsia="zh-CN" w:bidi="ar"/>
        </w:rPr>
      </w:pPr>
    </w:p>
    <w:p>
      <w:pPr>
        <w:keepNext w:val="0"/>
        <w:keepLines w:val="0"/>
        <w:widowControl/>
        <w:suppressLineNumbers w:val="0"/>
        <w:spacing w:line="172" w:lineRule="atLeast"/>
        <w:ind w:left="210"/>
        <w:jc w:val="left"/>
        <w:rPr>
          <w:rStyle w:val="14"/>
          <w:rFonts w:hint="default" w:ascii="Consolas" w:hAnsi="Consolas" w:eastAsia="Consolas" w:cs="Consolas"/>
          <w:i w:val="0"/>
          <w:iCs w:val="0"/>
          <w:sz w:val="14"/>
          <w:szCs w:val="14"/>
          <w:lang w:val="en-US" w:eastAsia="zh-CN" w:bidi="ar"/>
        </w:rPr>
      </w:pPr>
    </w:p>
    <w:p>
      <w:pPr>
        <w:keepNext w:val="0"/>
        <w:keepLines w:val="0"/>
        <w:widowControl/>
        <w:suppressLineNumbers w:val="0"/>
        <w:spacing w:line="172" w:lineRule="atLeast"/>
        <w:ind w:left="210"/>
        <w:jc w:val="left"/>
        <w:rPr>
          <w:rStyle w:val="14"/>
          <w:rFonts w:hint="default" w:ascii="Consolas" w:hAnsi="Consolas" w:eastAsia="Consolas" w:cs="Consolas"/>
          <w:i w:val="0"/>
          <w:iCs w:val="0"/>
          <w:sz w:val="14"/>
          <w:szCs w:val="14"/>
          <w:lang w:val="en-US" w:eastAsia="zh-CN" w:bidi="ar"/>
        </w:rPr>
      </w:pPr>
    </w:p>
    <w:p>
      <w:pPr>
        <w:pStyle w:val="6"/>
        <w:numPr>
          <w:ilvl w:val="0"/>
          <w:numId w:val="0"/>
        </w:numPr>
        <w:bidi w:val="0"/>
        <w:spacing w:beforeLines="0" w:beforeAutospacing="0" w:afterLines="0" w:afterAutospacing="0" w:line="259" w:lineRule="auto"/>
        <w:ind w:left="420" w:leftChars="0" w:right="0" w:rightChars="0"/>
        <w:jc w:val="both"/>
        <w:rPr>
          <w:rFonts w:hint="default" w:ascii="Times New Roman" w:hAnsi="Times New Roman" w:eastAsia="Times New Roman" w:cs="Times New Roman"/>
          <w:b w:val="0"/>
          <w:bCs w:val="0"/>
          <w:kern w:val="2"/>
          <w:sz w:val="24"/>
          <w:szCs w:val="24"/>
          <w:lang w:val="en-US" w:eastAsia="zh-CN" w:bidi="ar-SA"/>
        </w:rPr>
      </w:pPr>
    </w:p>
    <w:sectPr>
      <w:pgSz w:w="11906" w:h="16838"/>
      <w:pgMar w:top="1440" w:right="1440" w:bottom="1440" w:left="144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C64B8F"/>
    <w:multiLevelType w:val="multilevel"/>
    <w:tmpl w:val="A8C64B8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CF092B84"/>
    <w:multiLevelType w:val="multilevel"/>
    <w:tmpl w:val="CF092B84"/>
    <w:lvl w:ilvl="0" w:tentative="0">
      <w:start w:val="1"/>
      <w:numFmt w:val="decimal"/>
      <w:lvlText w:val="%1."/>
      <w:lvlJc w:val="left"/>
      <w:pPr>
        <w:ind w:left="720" w:hanging="360"/>
      </w:pPr>
    </w:lvl>
    <w:lvl w:ilvl="1" w:tentative="0">
      <w:start w:val="1"/>
      <w:numFmt w:val="decimal"/>
      <w:lvlText w:val="%1.%2."/>
      <w:lvlJc w:val="left"/>
      <w:pPr>
        <w:ind w:left="1440" w:hanging="360"/>
      </w:pPr>
    </w:lvl>
    <w:lvl w:ilvl="2" w:tentative="0">
      <w:start w:val="1"/>
      <w:numFmt w:val="decimal"/>
      <w:lvlText w:val="%1.%2.%3."/>
      <w:lvlJc w:val="left"/>
      <w:pPr>
        <w:ind w:left="2160" w:hanging="180"/>
      </w:pPr>
    </w:lvl>
    <w:lvl w:ilvl="3" w:tentative="0">
      <w:start w:val="1"/>
      <w:numFmt w:val="decimal"/>
      <w:lvlText w:val="%1.%2.%3.%4."/>
      <w:lvlJc w:val="left"/>
      <w:pPr>
        <w:ind w:left="2880" w:hanging="360"/>
      </w:pPr>
    </w:lvl>
    <w:lvl w:ilvl="4" w:tentative="0">
      <w:start w:val="1"/>
      <w:numFmt w:val="decimal"/>
      <w:lvlText w:val="%1.%2.%3.%4.%5."/>
      <w:lvlJc w:val="left"/>
      <w:pPr>
        <w:ind w:left="3600" w:hanging="360"/>
      </w:pPr>
    </w:lvl>
    <w:lvl w:ilvl="5" w:tentative="0">
      <w:start w:val="1"/>
      <w:numFmt w:val="decimal"/>
      <w:lvlText w:val="%1.%2.%3.%4.%5.%6."/>
      <w:lvlJc w:val="left"/>
      <w:pPr>
        <w:ind w:left="4320" w:hanging="180"/>
      </w:pPr>
    </w:lvl>
    <w:lvl w:ilvl="6" w:tentative="0">
      <w:start w:val="1"/>
      <w:numFmt w:val="decimal"/>
      <w:lvlText w:val="%1.%2.%3.%4.%5.%6.%7."/>
      <w:lvlJc w:val="left"/>
      <w:pPr>
        <w:ind w:left="5040" w:hanging="360"/>
      </w:pPr>
    </w:lvl>
    <w:lvl w:ilvl="7" w:tentative="0">
      <w:start w:val="1"/>
      <w:numFmt w:val="decimal"/>
      <w:lvlText w:val="%1.%2.%3.%4.%5.%6.%7.%8."/>
      <w:lvlJc w:val="left"/>
      <w:pPr>
        <w:ind w:left="5760" w:hanging="360"/>
      </w:pPr>
    </w:lvl>
    <w:lvl w:ilvl="8" w:tentative="0">
      <w:start w:val="1"/>
      <w:numFmt w:val="decimal"/>
      <w:lvlText w:val="%1.%2.%3.%4.%5.%6.%7.%8.%9."/>
      <w:lvlJc w:val="left"/>
      <w:pPr>
        <w:ind w:left="6480" w:hanging="180"/>
      </w:pPr>
    </w:lvl>
  </w:abstractNum>
  <w:abstractNum w:abstractNumId="2">
    <w:nsid w:val="0053208E"/>
    <w:multiLevelType w:val="multilevel"/>
    <w:tmpl w:val="0053208E"/>
    <w:lvl w:ilvl="0" w:tentative="0">
      <w:start w:val="1"/>
      <w:numFmt w:val="upperRoman"/>
      <w:lvlText w:val="%1."/>
      <w:lvlJc w:val="righ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9ADCABA"/>
    <w:multiLevelType w:val="multilevel"/>
    <w:tmpl w:val="59ADCA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2AD1A8"/>
    <w:rsid w:val="004BF0FE"/>
    <w:rsid w:val="0053AFCD"/>
    <w:rsid w:val="00A07284"/>
    <w:rsid w:val="00A75858"/>
    <w:rsid w:val="00AA03D2"/>
    <w:rsid w:val="00B9467E"/>
    <w:rsid w:val="00C65EEC"/>
    <w:rsid w:val="012FD6E0"/>
    <w:rsid w:val="013A5B63"/>
    <w:rsid w:val="0183E752"/>
    <w:rsid w:val="01E94916"/>
    <w:rsid w:val="01EAC4EA"/>
    <w:rsid w:val="01F1F056"/>
    <w:rsid w:val="02017B88"/>
    <w:rsid w:val="023B9152"/>
    <w:rsid w:val="0258F495"/>
    <w:rsid w:val="02896B48"/>
    <w:rsid w:val="028E8E0B"/>
    <w:rsid w:val="029183EF"/>
    <w:rsid w:val="031FB7B3"/>
    <w:rsid w:val="03257BEC"/>
    <w:rsid w:val="03281852"/>
    <w:rsid w:val="032F7508"/>
    <w:rsid w:val="03379A4C"/>
    <w:rsid w:val="03A2EFF6"/>
    <w:rsid w:val="03C34C10"/>
    <w:rsid w:val="03E1A494"/>
    <w:rsid w:val="041012E8"/>
    <w:rsid w:val="0414FD14"/>
    <w:rsid w:val="0422C119"/>
    <w:rsid w:val="0424B79C"/>
    <w:rsid w:val="044D8504"/>
    <w:rsid w:val="047924B5"/>
    <w:rsid w:val="04919F88"/>
    <w:rsid w:val="04A3FDBE"/>
    <w:rsid w:val="04ACEB1B"/>
    <w:rsid w:val="04BD773A"/>
    <w:rsid w:val="04DB65D3"/>
    <w:rsid w:val="04EE61AB"/>
    <w:rsid w:val="0528721F"/>
    <w:rsid w:val="0563C1C2"/>
    <w:rsid w:val="057F5683"/>
    <w:rsid w:val="05BE9822"/>
    <w:rsid w:val="05C8A77A"/>
    <w:rsid w:val="05D45002"/>
    <w:rsid w:val="05D4AA64"/>
    <w:rsid w:val="05E272B7"/>
    <w:rsid w:val="05E5DEC0"/>
    <w:rsid w:val="0602E35C"/>
    <w:rsid w:val="0603A273"/>
    <w:rsid w:val="06215C08"/>
    <w:rsid w:val="062666DB"/>
    <w:rsid w:val="062AEE18"/>
    <w:rsid w:val="064D7397"/>
    <w:rsid w:val="065E072D"/>
    <w:rsid w:val="069B4897"/>
    <w:rsid w:val="06CBEC09"/>
    <w:rsid w:val="06F5E06B"/>
    <w:rsid w:val="070A2462"/>
    <w:rsid w:val="072E8D84"/>
    <w:rsid w:val="07435A22"/>
    <w:rsid w:val="076BB1D1"/>
    <w:rsid w:val="077349D2"/>
    <w:rsid w:val="079C69AA"/>
    <w:rsid w:val="07DE9F7D"/>
    <w:rsid w:val="0829A75F"/>
    <w:rsid w:val="0847DF82"/>
    <w:rsid w:val="084E0241"/>
    <w:rsid w:val="08996DB0"/>
    <w:rsid w:val="08A289B1"/>
    <w:rsid w:val="08D648C6"/>
    <w:rsid w:val="08DA35BF"/>
    <w:rsid w:val="08F001AC"/>
    <w:rsid w:val="090F6141"/>
    <w:rsid w:val="094D634E"/>
    <w:rsid w:val="099C1FC3"/>
    <w:rsid w:val="099D37A6"/>
    <w:rsid w:val="09EEBA8C"/>
    <w:rsid w:val="09FB3006"/>
    <w:rsid w:val="0A24F20D"/>
    <w:rsid w:val="0A494270"/>
    <w:rsid w:val="0AB3FD24"/>
    <w:rsid w:val="0ADA8FF9"/>
    <w:rsid w:val="0AEFA635"/>
    <w:rsid w:val="0B382F46"/>
    <w:rsid w:val="0B41DCFB"/>
    <w:rsid w:val="0B68207B"/>
    <w:rsid w:val="0BB409BD"/>
    <w:rsid w:val="0BDB98B5"/>
    <w:rsid w:val="0BE04B04"/>
    <w:rsid w:val="0C14AAA1"/>
    <w:rsid w:val="0C6EB7E0"/>
    <w:rsid w:val="0C93D887"/>
    <w:rsid w:val="0CA7ADAC"/>
    <w:rsid w:val="0DB6BAA8"/>
    <w:rsid w:val="0E340F40"/>
    <w:rsid w:val="0E81B771"/>
    <w:rsid w:val="0EA3FC9C"/>
    <w:rsid w:val="0EB1B64C"/>
    <w:rsid w:val="0ECADEA9"/>
    <w:rsid w:val="0EDAAB33"/>
    <w:rsid w:val="0EF6BBFF"/>
    <w:rsid w:val="0F5EB0B7"/>
    <w:rsid w:val="0F712F54"/>
    <w:rsid w:val="0F8FBF12"/>
    <w:rsid w:val="0FEBF29C"/>
    <w:rsid w:val="0FECF83B"/>
    <w:rsid w:val="100470B8"/>
    <w:rsid w:val="103B5D4D"/>
    <w:rsid w:val="106290DC"/>
    <w:rsid w:val="10E135F0"/>
    <w:rsid w:val="10E85C42"/>
    <w:rsid w:val="10FDD8E3"/>
    <w:rsid w:val="113410CC"/>
    <w:rsid w:val="11666912"/>
    <w:rsid w:val="11841BE4"/>
    <w:rsid w:val="11C62D2C"/>
    <w:rsid w:val="11F3EA5F"/>
    <w:rsid w:val="11FBD016"/>
    <w:rsid w:val="1247F116"/>
    <w:rsid w:val="125D1863"/>
    <w:rsid w:val="12962EAE"/>
    <w:rsid w:val="12A137E5"/>
    <w:rsid w:val="1309DFA9"/>
    <w:rsid w:val="130D724D"/>
    <w:rsid w:val="133112F9"/>
    <w:rsid w:val="1338E895"/>
    <w:rsid w:val="134521F0"/>
    <w:rsid w:val="134C9703"/>
    <w:rsid w:val="1361FD8D"/>
    <w:rsid w:val="1385276F"/>
    <w:rsid w:val="13E3E20D"/>
    <w:rsid w:val="14C47A0D"/>
    <w:rsid w:val="14EC1861"/>
    <w:rsid w:val="14F3DCC8"/>
    <w:rsid w:val="1513CF1D"/>
    <w:rsid w:val="1534B5E1"/>
    <w:rsid w:val="1573E6A7"/>
    <w:rsid w:val="15926612"/>
    <w:rsid w:val="15D252C3"/>
    <w:rsid w:val="1603F010"/>
    <w:rsid w:val="167DCA64"/>
    <w:rsid w:val="16C37C19"/>
    <w:rsid w:val="16E1602E"/>
    <w:rsid w:val="1725D991"/>
    <w:rsid w:val="1768F232"/>
    <w:rsid w:val="179248CF"/>
    <w:rsid w:val="17C31F3A"/>
    <w:rsid w:val="17C6D449"/>
    <w:rsid w:val="17ED8D94"/>
    <w:rsid w:val="1815BBD1"/>
    <w:rsid w:val="18345B7E"/>
    <w:rsid w:val="185AF65C"/>
    <w:rsid w:val="185F4C7A"/>
    <w:rsid w:val="196C1381"/>
    <w:rsid w:val="196DB088"/>
    <w:rsid w:val="19A30807"/>
    <w:rsid w:val="19E8B60F"/>
    <w:rsid w:val="1A22AC2D"/>
    <w:rsid w:val="1A293FA8"/>
    <w:rsid w:val="1A7B3474"/>
    <w:rsid w:val="1AD72B18"/>
    <w:rsid w:val="1B5A4EF1"/>
    <w:rsid w:val="1BA8FCF4"/>
    <w:rsid w:val="1BC7E4F0"/>
    <w:rsid w:val="1BE00778"/>
    <w:rsid w:val="1C01EEE3"/>
    <w:rsid w:val="1C372BBE"/>
    <w:rsid w:val="1CBF66CA"/>
    <w:rsid w:val="1CDA7C96"/>
    <w:rsid w:val="1CE1666D"/>
    <w:rsid w:val="1CE5B282"/>
    <w:rsid w:val="1D17AB8A"/>
    <w:rsid w:val="1D8D60B5"/>
    <w:rsid w:val="1D951B15"/>
    <w:rsid w:val="1D9AD8BB"/>
    <w:rsid w:val="1E6A2446"/>
    <w:rsid w:val="1E73855C"/>
    <w:rsid w:val="1E79453A"/>
    <w:rsid w:val="1E8DAA8D"/>
    <w:rsid w:val="1EBA8D8F"/>
    <w:rsid w:val="1EC43380"/>
    <w:rsid w:val="1EC82BCD"/>
    <w:rsid w:val="1EDB354E"/>
    <w:rsid w:val="1F308120"/>
    <w:rsid w:val="1F626F2D"/>
    <w:rsid w:val="1F71C6F7"/>
    <w:rsid w:val="2030A267"/>
    <w:rsid w:val="208D9726"/>
    <w:rsid w:val="20A11119"/>
    <w:rsid w:val="20DCC8B9"/>
    <w:rsid w:val="20E8FB36"/>
    <w:rsid w:val="20F759BA"/>
    <w:rsid w:val="2100AEC3"/>
    <w:rsid w:val="21060C7E"/>
    <w:rsid w:val="2120A039"/>
    <w:rsid w:val="21308B5D"/>
    <w:rsid w:val="213D8DB7"/>
    <w:rsid w:val="2148A27D"/>
    <w:rsid w:val="21850DE1"/>
    <w:rsid w:val="21985209"/>
    <w:rsid w:val="219AF7EA"/>
    <w:rsid w:val="21EEAD02"/>
    <w:rsid w:val="21FC92E7"/>
    <w:rsid w:val="220437FB"/>
    <w:rsid w:val="2220C05E"/>
    <w:rsid w:val="223CB7F7"/>
    <w:rsid w:val="223ED5FC"/>
    <w:rsid w:val="22B1D396"/>
    <w:rsid w:val="22B7D900"/>
    <w:rsid w:val="2311896E"/>
    <w:rsid w:val="233F1156"/>
    <w:rsid w:val="2371D665"/>
    <w:rsid w:val="23E2E18E"/>
    <w:rsid w:val="23E5A2D7"/>
    <w:rsid w:val="23EB48A4"/>
    <w:rsid w:val="24054C61"/>
    <w:rsid w:val="242245E2"/>
    <w:rsid w:val="242CDD68"/>
    <w:rsid w:val="2453E6C0"/>
    <w:rsid w:val="24D222F2"/>
    <w:rsid w:val="24E65226"/>
    <w:rsid w:val="25194F88"/>
    <w:rsid w:val="251AE0AC"/>
    <w:rsid w:val="2575C807"/>
    <w:rsid w:val="25A11CC2"/>
    <w:rsid w:val="25FB18A0"/>
    <w:rsid w:val="2661730A"/>
    <w:rsid w:val="2668DCFB"/>
    <w:rsid w:val="2671258A"/>
    <w:rsid w:val="26731C48"/>
    <w:rsid w:val="2695B67F"/>
    <w:rsid w:val="26AEB279"/>
    <w:rsid w:val="26B1160C"/>
    <w:rsid w:val="26C20085"/>
    <w:rsid w:val="26C626E0"/>
    <w:rsid w:val="27043F85"/>
    <w:rsid w:val="27270F14"/>
    <w:rsid w:val="278AD053"/>
    <w:rsid w:val="279B8FC2"/>
    <w:rsid w:val="27C92C6C"/>
    <w:rsid w:val="27E3FA82"/>
    <w:rsid w:val="27F9B499"/>
    <w:rsid w:val="282A2EE9"/>
    <w:rsid w:val="2863C533"/>
    <w:rsid w:val="287353BD"/>
    <w:rsid w:val="287A6C62"/>
    <w:rsid w:val="2896689E"/>
    <w:rsid w:val="28CD7DA2"/>
    <w:rsid w:val="28D52775"/>
    <w:rsid w:val="28F7F606"/>
    <w:rsid w:val="28F882FF"/>
    <w:rsid w:val="28FDFC61"/>
    <w:rsid w:val="29111E63"/>
    <w:rsid w:val="29195CF1"/>
    <w:rsid w:val="2937F150"/>
    <w:rsid w:val="29793B4E"/>
    <w:rsid w:val="299958DA"/>
    <w:rsid w:val="29F32AC8"/>
    <w:rsid w:val="2A244C7C"/>
    <w:rsid w:val="2A5F8410"/>
    <w:rsid w:val="2AA521D4"/>
    <w:rsid w:val="2AAD0F5A"/>
    <w:rsid w:val="2B00AD7A"/>
    <w:rsid w:val="2B044DAA"/>
    <w:rsid w:val="2B10726A"/>
    <w:rsid w:val="2B71F865"/>
    <w:rsid w:val="2B91F724"/>
    <w:rsid w:val="2BB04342"/>
    <w:rsid w:val="2BB213CC"/>
    <w:rsid w:val="2BBF55E6"/>
    <w:rsid w:val="2BE9C060"/>
    <w:rsid w:val="2C0CC70B"/>
    <w:rsid w:val="2C0D6273"/>
    <w:rsid w:val="2C2B670A"/>
    <w:rsid w:val="2C9EB3A2"/>
    <w:rsid w:val="2CB76BA5"/>
    <w:rsid w:val="2CE25DCC"/>
    <w:rsid w:val="2D00FAAA"/>
    <w:rsid w:val="2D2B62EC"/>
    <w:rsid w:val="2D3D9138"/>
    <w:rsid w:val="2D9ABE64"/>
    <w:rsid w:val="2DB32C65"/>
    <w:rsid w:val="2DB7CB50"/>
    <w:rsid w:val="2E1CC815"/>
    <w:rsid w:val="2E904D7C"/>
    <w:rsid w:val="2ED306B7"/>
    <w:rsid w:val="2F0FA3EF"/>
    <w:rsid w:val="2F450335"/>
    <w:rsid w:val="2F4E7CB6"/>
    <w:rsid w:val="2F4EFCC6"/>
    <w:rsid w:val="2F7B884F"/>
    <w:rsid w:val="2FFA5B2B"/>
    <w:rsid w:val="30148C0D"/>
    <w:rsid w:val="302C1DDD"/>
    <w:rsid w:val="30456988"/>
    <w:rsid w:val="306ED718"/>
    <w:rsid w:val="309AE088"/>
    <w:rsid w:val="310307EB"/>
    <w:rsid w:val="310592BC"/>
    <w:rsid w:val="31398CB6"/>
    <w:rsid w:val="31B4E0BD"/>
    <w:rsid w:val="31CB2E22"/>
    <w:rsid w:val="31DFB77B"/>
    <w:rsid w:val="31F996EE"/>
    <w:rsid w:val="320DCB4C"/>
    <w:rsid w:val="326E2A5C"/>
    <w:rsid w:val="32770C44"/>
    <w:rsid w:val="3282FC65"/>
    <w:rsid w:val="329027FC"/>
    <w:rsid w:val="32E9AE58"/>
    <w:rsid w:val="3335CB79"/>
    <w:rsid w:val="333E24A9"/>
    <w:rsid w:val="3343B9B9"/>
    <w:rsid w:val="334EF3CC"/>
    <w:rsid w:val="337A7A94"/>
    <w:rsid w:val="33A677DA"/>
    <w:rsid w:val="33CA1C78"/>
    <w:rsid w:val="33DF2D13"/>
    <w:rsid w:val="33F77826"/>
    <w:rsid w:val="341DF05E"/>
    <w:rsid w:val="3433E36F"/>
    <w:rsid w:val="3445168A"/>
    <w:rsid w:val="34546882"/>
    <w:rsid w:val="3470CD3D"/>
    <w:rsid w:val="347926D8"/>
    <w:rsid w:val="34902635"/>
    <w:rsid w:val="349C167B"/>
    <w:rsid w:val="34CC3B56"/>
    <w:rsid w:val="3504C0D8"/>
    <w:rsid w:val="351370B4"/>
    <w:rsid w:val="3551BCAA"/>
    <w:rsid w:val="35596212"/>
    <w:rsid w:val="35737778"/>
    <w:rsid w:val="3582AEB1"/>
    <w:rsid w:val="360A0DE8"/>
    <w:rsid w:val="363B3532"/>
    <w:rsid w:val="36699CAF"/>
    <w:rsid w:val="366A981B"/>
    <w:rsid w:val="36CCB97C"/>
    <w:rsid w:val="36FB4C27"/>
    <w:rsid w:val="370AD23A"/>
    <w:rsid w:val="3734C54A"/>
    <w:rsid w:val="376B8431"/>
    <w:rsid w:val="37AFAB23"/>
    <w:rsid w:val="37C3AA5B"/>
    <w:rsid w:val="37C48B91"/>
    <w:rsid w:val="37D9A4CC"/>
    <w:rsid w:val="37E00DD9"/>
    <w:rsid w:val="38058C14"/>
    <w:rsid w:val="38355FEA"/>
    <w:rsid w:val="38653AEF"/>
    <w:rsid w:val="38662CF8"/>
    <w:rsid w:val="387E6059"/>
    <w:rsid w:val="38B84E8C"/>
    <w:rsid w:val="38D4A190"/>
    <w:rsid w:val="39149DC4"/>
    <w:rsid w:val="393D5E99"/>
    <w:rsid w:val="395D48EF"/>
    <w:rsid w:val="398CD0D4"/>
    <w:rsid w:val="398DAC87"/>
    <w:rsid w:val="39A19D56"/>
    <w:rsid w:val="39A56F63"/>
    <w:rsid w:val="39B181C4"/>
    <w:rsid w:val="39DCFA0F"/>
    <w:rsid w:val="3A053D3D"/>
    <w:rsid w:val="3A1DFEEC"/>
    <w:rsid w:val="3A5F43D4"/>
    <w:rsid w:val="3AA36650"/>
    <w:rsid w:val="3B1CD92B"/>
    <w:rsid w:val="3B26CA25"/>
    <w:rsid w:val="3B521835"/>
    <w:rsid w:val="3B53D84F"/>
    <w:rsid w:val="3B5A0C63"/>
    <w:rsid w:val="3BDE435D"/>
    <w:rsid w:val="3BE1EFF5"/>
    <w:rsid w:val="3C13ED1B"/>
    <w:rsid w:val="3C1CAE87"/>
    <w:rsid w:val="3C507428"/>
    <w:rsid w:val="3C60270F"/>
    <w:rsid w:val="3C82944C"/>
    <w:rsid w:val="3CA7D5ED"/>
    <w:rsid w:val="3CCD08A8"/>
    <w:rsid w:val="3CE0E835"/>
    <w:rsid w:val="3CEFA8B0"/>
    <w:rsid w:val="3CFEB22C"/>
    <w:rsid w:val="3D07E5D4"/>
    <w:rsid w:val="3D14312F"/>
    <w:rsid w:val="3D1CC536"/>
    <w:rsid w:val="3D7DEFFD"/>
    <w:rsid w:val="3D88EB00"/>
    <w:rsid w:val="3D8EF3D4"/>
    <w:rsid w:val="3D8F12B9"/>
    <w:rsid w:val="3DBEEE07"/>
    <w:rsid w:val="3DD5360F"/>
    <w:rsid w:val="3EC7AA77"/>
    <w:rsid w:val="3ED0C8DB"/>
    <w:rsid w:val="3EF0A33D"/>
    <w:rsid w:val="3F01481F"/>
    <w:rsid w:val="3FD6139D"/>
    <w:rsid w:val="3FDF76AF"/>
    <w:rsid w:val="40181828"/>
    <w:rsid w:val="4020C44E"/>
    <w:rsid w:val="403835DF"/>
    <w:rsid w:val="40630B95"/>
    <w:rsid w:val="40713A83"/>
    <w:rsid w:val="40AA968D"/>
    <w:rsid w:val="40E7ABE4"/>
    <w:rsid w:val="41659EAA"/>
    <w:rsid w:val="416A27E4"/>
    <w:rsid w:val="417EFDFB"/>
    <w:rsid w:val="41931844"/>
    <w:rsid w:val="41A13268"/>
    <w:rsid w:val="41BFAF13"/>
    <w:rsid w:val="41EA64D5"/>
    <w:rsid w:val="41FCBB83"/>
    <w:rsid w:val="420D0F3E"/>
    <w:rsid w:val="422B4784"/>
    <w:rsid w:val="42676699"/>
    <w:rsid w:val="42B6245E"/>
    <w:rsid w:val="42CF6893"/>
    <w:rsid w:val="42EAFAC4"/>
    <w:rsid w:val="431213B0"/>
    <w:rsid w:val="43148E36"/>
    <w:rsid w:val="43255F73"/>
    <w:rsid w:val="433D793A"/>
    <w:rsid w:val="4357E69A"/>
    <w:rsid w:val="43E02961"/>
    <w:rsid w:val="444AC684"/>
    <w:rsid w:val="446BA225"/>
    <w:rsid w:val="448ACB6E"/>
    <w:rsid w:val="448B9FC9"/>
    <w:rsid w:val="44B6FB4B"/>
    <w:rsid w:val="44C51430"/>
    <w:rsid w:val="45059605"/>
    <w:rsid w:val="450ECF13"/>
    <w:rsid w:val="45548621"/>
    <w:rsid w:val="4590242C"/>
    <w:rsid w:val="45953F52"/>
    <w:rsid w:val="45D492DE"/>
    <w:rsid w:val="45E274EA"/>
    <w:rsid w:val="45F257AC"/>
    <w:rsid w:val="45F409A5"/>
    <w:rsid w:val="46707572"/>
    <w:rsid w:val="46B70449"/>
    <w:rsid w:val="46B970B1"/>
    <w:rsid w:val="46C483E4"/>
    <w:rsid w:val="46F2C307"/>
    <w:rsid w:val="4741A247"/>
    <w:rsid w:val="47579AB7"/>
    <w:rsid w:val="47773262"/>
    <w:rsid w:val="4792D942"/>
    <w:rsid w:val="47A54D73"/>
    <w:rsid w:val="47BE91C9"/>
    <w:rsid w:val="47C504B0"/>
    <w:rsid w:val="48421CD7"/>
    <w:rsid w:val="4849CADB"/>
    <w:rsid w:val="487C50C2"/>
    <w:rsid w:val="48957FC7"/>
    <w:rsid w:val="48C7C4EE"/>
    <w:rsid w:val="492F6F66"/>
    <w:rsid w:val="4976B830"/>
    <w:rsid w:val="499AD7A0"/>
    <w:rsid w:val="49E10C07"/>
    <w:rsid w:val="4A09CD14"/>
    <w:rsid w:val="4A182123"/>
    <w:rsid w:val="4A34FCC0"/>
    <w:rsid w:val="4A5BC88C"/>
    <w:rsid w:val="4A75C4BB"/>
    <w:rsid w:val="4A9DEB26"/>
    <w:rsid w:val="4AA6559C"/>
    <w:rsid w:val="4AC40842"/>
    <w:rsid w:val="4AE472EB"/>
    <w:rsid w:val="4AE6545D"/>
    <w:rsid w:val="4AFE167B"/>
    <w:rsid w:val="4B319B2B"/>
    <w:rsid w:val="4B36425F"/>
    <w:rsid w:val="4B501B54"/>
    <w:rsid w:val="4B9379C8"/>
    <w:rsid w:val="4BB3F184"/>
    <w:rsid w:val="4BD31C2F"/>
    <w:rsid w:val="4C07C6C5"/>
    <w:rsid w:val="4C190BD4"/>
    <w:rsid w:val="4CC67EF0"/>
    <w:rsid w:val="4CD5CAEB"/>
    <w:rsid w:val="4CE6101E"/>
    <w:rsid w:val="4CEF228C"/>
    <w:rsid w:val="4D294927"/>
    <w:rsid w:val="4D379B66"/>
    <w:rsid w:val="4D41E012"/>
    <w:rsid w:val="4D4EED79"/>
    <w:rsid w:val="4D745837"/>
    <w:rsid w:val="4D76F9FB"/>
    <w:rsid w:val="4D9C65F4"/>
    <w:rsid w:val="4DCC6114"/>
    <w:rsid w:val="4DFFBCD9"/>
    <w:rsid w:val="4E026853"/>
    <w:rsid w:val="4E2CBCFF"/>
    <w:rsid w:val="4E61BD1E"/>
    <w:rsid w:val="4E6F410C"/>
    <w:rsid w:val="4E799787"/>
    <w:rsid w:val="4E7F5F51"/>
    <w:rsid w:val="4E83FA7B"/>
    <w:rsid w:val="4E931649"/>
    <w:rsid w:val="4EA64F66"/>
    <w:rsid w:val="4EE1A8A8"/>
    <w:rsid w:val="4EF46E56"/>
    <w:rsid w:val="4F031F96"/>
    <w:rsid w:val="4F8D392B"/>
    <w:rsid w:val="4FCF1EA8"/>
    <w:rsid w:val="4FDB3A7B"/>
    <w:rsid w:val="50052316"/>
    <w:rsid w:val="50421FC7"/>
    <w:rsid w:val="505EF3D7"/>
    <w:rsid w:val="5064A525"/>
    <w:rsid w:val="50804A02"/>
    <w:rsid w:val="50E1D0B1"/>
    <w:rsid w:val="50EAD9E0"/>
    <w:rsid w:val="51152C5B"/>
    <w:rsid w:val="512AE821"/>
    <w:rsid w:val="514B094F"/>
    <w:rsid w:val="51641DE1"/>
    <w:rsid w:val="51718F7A"/>
    <w:rsid w:val="51940D91"/>
    <w:rsid w:val="5196A305"/>
    <w:rsid w:val="51A514A4"/>
    <w:rsid w:val="51EA2B07"/>
    <w:rsid w:val="51F85CA5"/>
    <w:rsid w:val="522D8443"/>
    <w:rsid w:val="524F478F"/>
    <w:rsid w:val="52ABEBA8"/>
    <w:rsid w:val="53098667"/>
    <w:rsid w:val="53162F38"/>
    <w:rsid w:val="532DCE49"/>
    <w:rsid w:val="53302500"/>
    <w:rsid w:val="5374749C"/>
    <w:rsid w:val="53AAF472"/>
    <w:rsid w:val="53B13F64"/>
    <w:rsid w:val="53CA49F3"/>
    <w:rsid w:val="54059887"/>
    <w:rsid w:val="5406F69A"/>
    <w:rsid w:val="5489AB26"/>
    <w:rsid w:val="549C8288"/>
    <w:rsid w:val="54E3F95A"/>
    <w:rsid w:val="554A877D"/>
    <w:rsid w:val="55DC3A87"/>
    <w:rsid w:val="55ECAE33"/>
    <w:rsid w:val="5613452C"/>
    <w:rsid w:val="568AAF66"/>
    <w:rsid w:val="56B2B6D0"/>
    <w:rsid w:val="56E8C258"/>
    <w:rsid w:val="56EA2EB1"/>
    <w:rsid w:val="56F53F75"/>
    <w:rsid w:val="57221E6A"/>
    <w:rsid w:val="572980F7"/>
    <w:rsid w:val="5737A2C6"/>
    <w:rsid w:val="573B0C6B"/>
    <w:rsid w:val="573BEBBC"/>
    <w:rsid w:val="574F1C0F"/>
    <w:rsid w:val="57980FC2"/>
    <w:rsid w:val="579A29A5"/>
    <w:rsid w:val="57C643F8"/>
    <w:rsid w:val="57D1EF93"/>
    <w:rsid w:val="57E114E2"/>
    <w:rsid w:val="57ECE84C"/>
    <w:rsid w:val="57F77AB8"/>
    <w:rsid w:val="58242088"/>
    <w:rsid w:val="58474593"/>
    <w:rsid w:val="586B2004"/>
    <w:rsid w:val="58724D3B"/>
    <w:rsid w:val="588D9B40"/>
    <w:rsid w:val="58B150FB"/>
    <w:rsid w:val="58C1AF58"/>
    <w:rsid w:val="58C63830"/>
    <w:rsid w:val="58D27A0B"/>
    <w:rsid w:val="5910328B"/>
    <w:rsid w:val="5916048B"/>
    <w:rsid w:val="593612D5"/>
    <w:rsid w:val="5953362D"/>
    <w:rsid w:val="59BF4601"/>
    <w:rsid w:val="59CA559D"/>
    <w:rsid w:val="59CA5CF5"/>
    <w:rsid w:val="59D35352"/>
    <w:rsid w:val="59EF0DA4"/>
    <w:rsid w:val="5A3611DD"/>
    <w:rsid w:val="5A67D550"/>
    <w:rsid w:val="5A7495BA"/>
    <w:rsid w:val="5A8BD803"/>
    <w:rsid w:val="5A914671"/>
    <w:rsid w:val="5A9B3B4E"/>
    <w:rsid w:val="5ACCE474"/>
    <w:rsid w:val="5AD75BCC"/>
    <w:rsid w:val="5B119267"/>
    <w:rsid w:val="5B18F29D"/>
    <w:rsid w:val="5B29B72F"/>
    <w:rsid w:val="5B77BDF2"/>
    <w:rsid w:val="5BC33139"/>
    <w:rsid w:val="5C4C5238"/>
    <w:rsid w:val="5C53A8B5"/>
    <w:rsid w:val="5C593A8C"/>
    <w:rsid w:val="5C7107D1"/>
    <w:rsid w:val="5C7E9409"/>
    <w:rsid w:val="5C96EBDF"/>
    <w:rsid w:val="5CCB42EA"/>
    <w:rsid w:val="5CEBB0E3"/>
    <w:rsid w:val="5D4CBD52"/>
    <w:rsid w:val="5DA5EB2E"/>
    <w:rsid w:val="5DB8DCDA"/>
    <w:rsid w:val="5E228794"/>
    <w:rsid w:val="5E408045"/>
    <w:rsid w:val="5E52C2CE"/>
    <w:rsid w:val="5E55E622"/>
    <w:rsid w:val="5E656B17"/>
    <w:rsid w:val="5E97D2A0"/>
    <w:rsid w:val="5E9E23DD"/>
    <w:rsid w:val="5EB29928"/>
    <w:rsid w:val="5F028AF1"/>
    <w:rsid w:val="5F37BA0A"/>
    <w:rsid w:val="5FA51315"/>
    <w:rsid w:val="5FCBFCEB"/>
    <w:rsid w:val="6022BA3F"/>
    <w:rsid w:val="602C37EC"/>
    <w:rsid w:val="6040EC34"/>
    <w:rsid w:val="605EBE63"/>
    <w:rsid w:val="6073AAB3"/>
    <w:rsid w:val="60FCEEF9"/>
    <w:rsid w:val="6159CFFF"/>
    <w:rsid w:val="618C6EBA"/>
    <w:rsid w:val="61D5C49F"/>
    <w:rsid w:val="61EF9A86"/>
    <w:rsid w:val="625BC991"/>
    <w:rsid w:val="626900DD"/>
    <w:rsid w:val="62BA2606"/>
    <w:rsid w:val="62BB1F06"/>
    <w:rsid w:val="62BECDFC"/>
    <w:rsid w:val="62D7F659"/>
    <w:rsid w:val="63062D63"/>
    <w:rsid w:val="6315BEA8"/>
    <w:rsid w:val="631BDEEE"/>
    <w:rsid w:val="63E07328"/>
    <w:rsid w:val="6402B9F4"/>
    <w:rsid w:val="64152CB2"/>
    <w:rsid w:val="6447A0E4"/>
    <w:rsid w:val="644D47B5"/>
    <w:rsid w:val="647EFCBB"/>
    <w:rsid w:val="64849C08"/>
    <w:rsid w:val="64B242F7"/>
    <w:rsid w:val="64D8F979"/>
    <w:rsid w:val="650B6786"/>
    <w:rsid w:val="6537C9A4"/>
    <w:rsid w:val="6541C415"/>
    <w:rsid w:val="6564E74D"/>
    <w:rsid w:val="65A5086C"/>
    <w:rsid w:val="65DF26D1"/>
    <w:rsid w:val="65F6E990"/>
    <w:rsid w:val="66289FA8"/>
    <w:rsid w:val="663687C7"/>
    <w:rsid w:val="6641A88C"/>
    <w:rsid w:val="664C5238"/>
    <w:rsid w:val="669ABE81"/>
    <w:rsid w:val="66E67DA3"/>
    <w:rsid w:val="66ED6B64"/>
    <w:rsid w:val="673F5395"/>
    <w:rsid w:val="6766A263"/>
    <w:rsid w:val="6795E47C"/>
    <w:rsid w:val="67B1E9DD"/>
    <w:rsid w:val="67E98F7E"/>
    <w:rsid w:val="68091AC4"/>
    <w:rsid w:val="6813C4BB"/>
    <w:rsid w:val="681B140B"/>
    <w:rsid w:val="68EAFC77"/>
    <w:rsid w:val="68EE3DE7"/>
    <w:rsid w:val="6971F815"/>
    <w:rsid w:val="69756EE7"/>
    <w:rsid w:val="69B26DB8"/>
    <w:rsid w:val="69BC4E7D"/>
    <w:rsid w:val="69BD2DC8"/>
    <w:rsid w:val="69D25F43"/>
    <w:rsid w:val="6A066FBC"/>
    <w:rsid w:val="6A0BEB8C"/>
    <w:rsid w:val="6A51F07B"/>
    <w:rsid w:val="6A6B45D9"/>
    <w:rsid w:val="6A7761AC"/>
    <w:rsid w:val="6AA64E84"/>
    <w:rsid w:val="6AB4B48E"/>
    <w:rsid w:val="6AC9DFE1"/>
    <w:rsid w:val="6AE883FE"/>
    <w:rsid w:val="6B0DC876"/>
    <w:rsid w:val="6B0E181A"/>
    <w:rsid w:val="6B385F7F"/>
    <w:rsid w:val="6B463B63"/>
    <w:rsid w:val="6B6E2FA4"/>
    <w:rsid w:val="6BC18B13"/>
    <w:rsid w:val="6BC8D0D5"/>
    <w:rsid w:val="6C68006B"/>
    <w:rsid w:val="6CE20BC4"/>
    <w:rsid w:val="6D03F4A8"/>
    <w:rsid w:val="6D319FA3"/>
    <w:rsid w:val="6D407252"/>
    <w:rsid w:val="6D77F90E"/>
    <w:rsid w:val="6D8F4C49"/>
    <w:rsid w:val="6DB8E10C"/>
    <w:rsid w:val="6E0C3A39"/>
    <w:rsid w:val="6E0DF2E9"/>
    <w:rsid w:val="6E648E24"/>
    <w:rsid w:val="6EC32D23"/>
    <w:rsid w:val="6ECD45C6"/>
    <w:rsid w:val="6EF102D2"/>
    <w:rsid w:val="6EF80FA6"/>
    <w:rsid w:val="6F113803"/>
    <w:rsid w:val="6F11E58D"/>
    <w:rsid w:val="6F5719E5"/>
    <w:rsid w:val="6F887A34"/>
    <w:rsid w:val="6F8F57A3"/>
    <w:rsid w:val="6F9A3B1D"/>
    <w:rsid w:val="6FB06C8B"/>
    <w:rsid w:val="6FE13999"/>
    <w:rsid w:val="6FE22823"/>
    <w:rsid w:val="7025934E"/>
    <w:rsid w:val="70363C6F"/>
    <w:rsid w:val="70535835"/>
    <w:rsid w:val="7089CEE9"/>
    <w:rsid w:val="70C64483"/>
    <w:rsid w:val="70C9A77A"/>
    <w:rsid w:val="70E52553"/>
    <w:rsid w:val="711F9D16"/>
    <w:rsid w:val="713941FB"/>
    <w:rsid w:val="7189BCDD"/>
    <w:rsid w:val="719EF5E3"/>
    <w:rsid w:val="71CC54A5"/>
    <w:rsid w:val="71FE3D25"/>
    <w:rsid w:val="720810CA"/>
    <w:rsid w:val="7214EEEB"/>
    <w:rsid w:val="72769122"/>
    <w:rsid w:val="729C53AB"/>
    <w:rsid w:val="72A35A15"/>
    <w:rsid w:val="730B1656"/>
    <w:rsid w:val="7324E5FB"/>
    <w:rsid w:val="735A5D50"/>
    <w:rsid w:val="739E3C55"/>
    <w:rsid w:val="73ABAA68"/>
    <w:rsid w:val="73DA33FE"/>
    <w:rsid w:val="73FF8F2F"/>
    <w:rsid w:val="747D95A0"/>
    <w:rsid w:val="74B4AABC"/>
    <w:rsid w:val="74B7EAA0"/>
    <w:rsid w:val="74CDD9C1"/>
    <w:rsid w:val="7527B402"/>
    <w:rsid w:val="7567FEB4"/>
    <w:rsid w:val="757DD4B5"/>
    <w:rsid w:val="7593153F"/>
    <w:rsid w:val="7596EB04"/>
    <w:rsid w:val="75B0564A"/>
    <w:rsid w:val="7605CD4A"/>
    <w:rsid w:val="760CB9C6"/>
    <w:rsid w:val="766D496B"/>
    <w:rsid w:val="76C00716"/>
    <w:rsid w:val="7703218B"/>
    <w:rsid w:val="77440F6C"/>
    <w:rsid w:val="77457DAB"/>
    <w:rsid w:val="774BBBB7"/>
    <w:rsid w:val="7765FA98"/>
    <w:rsid w:val="77B2D63F"/>
    <w:rsid w:val="77BCF952"/>
    <w:rsid w:val="77C18D12"/>
    <w:rsid w:val="77D8278A"/>
    <w:rsid w:val="781E1E45"/>
    <w:rsid w:val="786F2FD7"/>
    <w:rsid w:val="78A22C37"/>
    <w:rsid w:val="78EC11D7"/>
    <w:rsid w:val="78F3CA76"/>
    <w:rsid w:val="7907AA60"/>
    <w:rsid w:val="791479A6"/>
    <w:rsid w:val="792BBF0B"/>
    <w:rsid w:val="79A7666F"/>
    <w:rsid w:val="79DBB9FF"/>
    <w:rsid w:val="7A08B3CB"/>
    <w:rsid w:val="7A0B50F0"/>
    <w:rsid w:val="7A1D24AF"/>
    <w:rsid w:val="7A275911"/>
    <w:rsid w:val="7A27B785"/>
    <w:rsid w:val="7A3DFC98"/>
    <w:rsid w:val="7B0CE487"/>
    <w:rsid w:val="7B1562B7"/>
    <w:rsid w:val="7B1E0D5E"/>
    <w:rsid w:val="7B34AC5E"/>
    <w:rsid w:val="7B4336D0"/>
    <w:rsid w:val="7B6976CD"/>
    <w:rsid w:val="7B77467C"/>
    <w:rsid w:val="7B882B21"/>
    <w:rsid w:val="7B9A0BA1"/>
    <w:rsid w:val="7BA22EED"/>
    <w:rsid w:val="7BB70E4F"/>
    <w:rsid w:val="7BD692AE"/>
    <w:rsid w:val="7BFE811E"/>
    <w:rsid w:val="7BFF6DF2"/>
    <w:rsid w:val="7C5DB847"/>
    <w:rsid w:val="7C8B0D07"/>
    <w:rsid w:val="7CAF68E6"/>
    <w:rsid w:val="7CCC6F84"/>
    <w:rsid w:val="7CFF0D0D"/>
    <w:rsid w:val="7D0C9BC3"/>
    <w:rsid w:val="7D47A29B"/>
    <w:rsid w:val="7D929581"/>
    <w:rsid w:val="7DC08BB3"/>
    <w:rsid w:val="7DC09286"/>
    <w:rsid w:val="7DD6CAC9"/>
    <w:rsid w:val="7DFB21C0"/>
    <w:rsid w:val="7DFE8386"/>
    <w:rsid w:val="7E05A4D5"/>
    <w:rsid w:val="7E442733"/>
    <w:rsid w:val="7E558224"/>
    <w:rsid w:val="7E646912"/>
    <w:rsid w:val="7EF1AF01"/>
    <w:rsid w:val="7EFC9B7C"/>
    <w:rsid w:val="7F24A4ED"/>
    <w:rsid w:val="7F52A8F9"/>
    <w:rsid w:val="7F702384"/>
    <w:rsid w:val="7FA90685"/>
    <w:rsid w:val="7FBBE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table" w:styleId="3">
    <w:name w:val="Table Grid"/>
    <w:basedOn w:val="2"/>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5">
    <w:name w:val="Hyperlink"/>
    <w:basedOn w:val="4"/>
    <w:semiHidden/>
    <w:unhideWhenUsed/>
    <w:qFormat/>
    <w:uiPriority w:val="99"/>
    <w:rPr>
      <w:color w:val="0000FF"/>
      <w:u w:val="single"/>
    </w:rPr>
  </w:style>
  <w:style w:type="paragraph" w:styleId="6">
    <w:name w:val="List Paragraph"/>
    <w:basedOn w:val="1"/>
    <w:qFormat/>
    <w:uiPriority w:val="34"/>
    <w:pPr>
      <w:ind w:firstLine="420" w:firstLineChars="200"/>
    </w:pPr>
  </w:style>
  <w:style w:type="character" w:customStyle="1" w:styleId="7">
    <w:name w:val="s3afea46121"/>
    <w:basedOn w:val="4"/>
    <w:qFormat/>
    <w:uiPriority w:val="0"/>
    <w:rPr>
      <w:color w:val="0000FF"/>
    </w:rPr>
  </w:style>
  <w:style w:type="character" w:customStyle="1" w:styleId="8">
    <w:name w:val="s3afea46131"/>
    <w:basedOn w:val="4"/>
    <w:qFormat/>
    <w:uiPriority w:val="0"/>
    <w:rPr>
      <w:color w:val="3C763D"/>
    </w:rPr>
  </w:style>
  <w:style w:type="character" w:customStyle="1" w:styleId="9">
    <w:name w:val="s3afea46141"/>
    <w:basedOn w:val="4"/>
    <w:qFormat/>
    <w:uiPriority w:val="0"/>
    <w:rPr>
      <w:color w:val="A0522D"/>
    </w:rPr>
  </w:style>
  <w:style w:type="character" w:customStyle="1" w:styleId="10">
    <w:name w:val="s3afea46151"/>
    <w:basedOn w:val="4"/>
    <w:qFormat/>
    <w:uiPriority w:val="0"/>
    <w:rPr>
      <w:color w:val="A020F0"/>
    </w:rPr>
  </w:style>
  <w:style w:type="character" w:customStyle="1" w:styleId="11">
    <w:name w:val="s3afea46181"/>
    <w:basedOn w:val="4"/>
    <w:qFormat/>
    <w:uiPriority w:val="0"/>
    <w:rPr>
      <w:color w:val="A020F0"/>
      <w:u w:val="none"/>
    </w:rPr>
  </w:style>
  <w:style w:type="character" w:customStyle="1" w:styleId="12">
    <w:name w:val="s3afea46191"/>
    <w:basedOn w:val="4"/>
    <w:qFormat/>
    <w:uiPriority w:val="0"/>
    <w:rPr>
      <w:color w:val="3C763D"/>
      <w:u w:val="none"/>
    </w:rPr>
  </w:style>
  <w:style w:type="character" w:customStyle="1" w:styleId="13">
    <w:name w:val="s3afea461101"/>
    <w:basedOn w:val="4"/>
    <w:qFormat/>
    <w:uiPriority w:val="0"/>
    <w:rPr>
      <w:color w:val="0000FF"/>
      <w:u w:val="none"/>
    </w:rPr>
  </w:style>
  <w:style w:type="character" w:customStyle="1" w:styleId="14">
    <w:name w:val="s110507c031"/>
    <w:basedOn w:val="4"/>
    <w:qFormat/>
    <w:uiPriority w:val="0"/>
    <w:rPr>
      <w:color w:val="0000FF"/>
      <w:u w:val="none"/>
    </w:rPr>
  </w:style>
  <w:style w:type="character" w:customStyle="1" w:styleId="15">
    <w:name w:val="s110507c041"/>
    <w:basedOn w:val="4"/>
    <w:qFormat/>
    <w:uiPriority w:val="0"/>
    <w:rPr>
      <w:color w:val="3C763D"/>
      <w:u w:val="none"/>
    </w:rPr>
  </w:style>
  <w:style w:type="character" w:customStyle="1" w:styleId="16">
    <w:name w:val="sfc72134e31"/>
    <w:basedOn w:val="4"/>
    <w:qFormat/>
    <w:uiPriority w:val="0"/>
    <w:rPr>
      <w:color w:val="0000FF"/>
      <w:u w:val="none"/>
    </w:rPr>
  </w:style>
  <w:style w:type="character" w:customStyle="1" w:styleId="17">
    <w:name w:val="sfc72134e41"/>
    <w:basedOn w:val="4"/>
    <w:qFormat/>
    <w:uiPriority w:val="0"/>
    <w:rPr>
      <w:color w:val="3C763D"/>
      <w:u w:val="none"/>
    </w:rPr>
  </w:style>
  <w:style w:type="character" w:customStyle="1" w:styleId="18">
    <w:name w:val="sfc72134e51"/>
    <w:basedOn w:val="4"/>
    <w:qFormat/>
    <w:uiPriority w:val="0"/>
    <w:rPr>
      <w:color w:val="A020F0"/>
      <w:u w:val="none"/>
    </w:rPr>
  </w:style>
  <w:style w:type="character" w:customStyle="1" w:styleId="19">
    <w:name w:val="s36349d0e21"/>
    <w:basedOn w:val="4"/>
    <w:qFormat/>
    <w:uiPriority w:val="0"/>
    <w:rPr>
      <w:color w:val="3C763D"/>
    </w:rPr>
  </w:style>
  <w:style w:type="character" w:customStyle="1" w:styleId="20">
    <w:name w:val="s36349d0e31"/>
    <w:basedOn w:val="4"/>
    <w:qFormat/>
    <w:uiPriority w:val="0"/>
    <w:rPr>
      <w:color w:val="0000FF"/>
    </w:rPr>
  </w:style>
  <w:style w:type="character" w:customStyle="1" w:styleId="21">
    <w:name w:val="s36349d0e41"/>
    <w:basedOn w:val="4"/>
    <w:qFormat/>
    <w:uiPriority w:val="0"/>
    <w:rPr>
      <w:color w:val="A020F0"/>
    </w:rPr>
  </w:style>
  <w:style w:type="character" w:customStyle="1" w:styleId="22">
    <w:name w:val="s36349d0e71"/>
    <w:basedOn w:val="4"/>
    <w:qFormat/>
    <w:uiPriority w:val="0"/>
    <w:rPr>
      <w:color w:val="3C763D"/>
      <w:u w:val="none"/>
    </w:rPr>
  </w:style>
  <w:style w:type="character" w:customStyle="1" w:styleId="23">
    <w:name w:val="s36349d0e81"/>
    <w:basedOn w:val="4"/>
    <w:qFormat/>
    <w:uiPriority w:val="0"/>
    <w:rPr>
      <w:color w:val="0000FF"/>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ScaleCrop>false</ScaleCrop>
  <LinksUpToDate>false</LinksUpToDate>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2021-10-15T16:09:00Z</dcterms:created>
  <dc:creator>Zhaofeng Tian</dc:creator>
  <cp:lastModifiedBy>Frank Lin</cp:lastModifiedBy>
  <dcterms:modified xsi:type="dcterms:W3CDTF">2021-10-17T23:02:08Z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8F3DCF20165046F49720728BFBE45413</vt:lpwstr>
  </property>
</Properties>
</file>