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ascii="Times New Roman" w:hAnsi="Times New Roman" w:eastAsia="Times New Roman" w:cs="Times New Roman"/>
          <w:b/>
          <w:bCs/>
          <w:sz w:val="32"/>
          <w:szCs w:val="32"/>
        </w:rPr>
        <w:t xml:space="preserve">  ECE 5425 </w:t>
      </w:r>
      <w:r>
        <w:rPr>
          <w:rFonts w:ascii="Times New Roman" w:hAnsi="Times New Roman" w:eastAsia="Times New Roman" w:cs="Times New Roman"/>
        </w:rPr>
        <w:t xml:space="preserve">     </w:t>
      </w:r>
      <w:r>
        <w:rPr>
          <w:rFonts w:ascii="Times New Roman" w:hAnsi="Times New Roman" w:eastAsia="Times New Roman" w:cs="Times New Roman"/>
          <w:b/>
          <w:bCs/>
          <w:sz w:val="32"/>
          <w:szCs w:val="32"/>
        </w:rPr>
        <w:t>Project</w:t>
      </w:r>
      <w:r>
        <w:rPr>
          <w:rFonts w:hint="eastAsia" w:ascii="Times New Roman" w:hAnsi="Times New Roman" w:eastAsia="宋体" w:cs="Times New Roman"/>
          <w:b/>
          <w:bCs/>
          <w:sz w:val="32"/>
          <w:szCs w:val="32"/>
          <w:lang w:val="en-US" w:eastAsia="zh-CN"/>
        </w:rPr>
        <w:t>1</w:t>
      </w:r>
      <w:r>
        <w:rPr>
          <w:rFonts w:ascii="Times New Roman" w:hAnsi="Times New Roman" w:eastAsia="Times New Roman" w:cs="Times New Roman"/>
          <w:b/>
          <w:bCs/>
          <w:sz w:val="32"/>
          <w:szCs w:val="32"/>
        </w:rPr>
        <w:t xml:space="preserve"> Report</w:t>
      </w:r>
    </w:p>
    <w:p>
      <w:pPr>
        <w:jc w:val="center"/>
        <w:rPr>
          <w:rFonts w:ascii="Times New Roman" w:hAnsi="Times New Roman" w:eastAsia="Times New Roman" w:cs="Times New Roman"/>
          <w:b/>
          <w:bCs/>
          <w:sz w:val="32"/>
          <w:szCs w:val="32"/>
        </w:rPr>
      </w:pPr>
    </w:p>
    <w:p>
      <w:pPr>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4"/>
          <w:szCs w:val="24"/>
        </w:rPr>
        <w:t xml:space="preserve">Group #8. Li Lin &amp; Zhaofeng Tian </w:t>
      </w:r>
    </w:p>
    <w:p>
      <w:pPr>
        <w:jc w:val="both"/>
        <w:rPr>
          <w:rFonts w:ascii="Times New Roman" w:hAnsi="Times New Roman" w:eastAsia="Times New Roman" w:cs="Times New Roman"/>
          <w:b/>
          <w:bCs/>
          <w:sz w:val="24"/>
          <w:szCs w:val="24"/>
        </w:rPr>
      </w:pPr>
    </w:p>
    <w:p>
      <w:pPr>
        <w:pStyle w:val="5"/>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Abstract</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study, a three-links robot is built.</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pStyle w:val="5"/>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Introduction</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As automation is growing fast all over the world, robotics is one of the most promising industries that would contribute significantly to human society. In the auto industry, the robot arm is commonly used to grab and move mechanical parts, while also help weld parts in the workspace; As a product of mechanical engineering, electrical engineering, and computer science, the robot arm can be commanded to do high accuracy motions which outperform human beings. Thus, the robot arm is used in the medical industry as well, to perform operations for the patients; In terms of STEM education, a three-link robot arm could interest kids very much, and inspire them to chase STEM dream in the future.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study, we propose a three-link robot arm called “G8 robot arm”, and showcase how we build it in physical world, create simulation environment in Matlab App designer, and how we optimize DH parameters using the comparisons between measurements of the distance from end-effector to clipboard frame origin and corresponding calculation results from simulation.</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Rest report sections are arranged as follows. In section III, our methods of building robot in physical world and the simulation environment are proposed; In section IV, our results of DH parameter optimization are shown; Conclusion and Discussion are respectively put in sections V and VI.</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pStyle w:val="5"/>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Methods</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section, the details of building process are illustrated step by step, which synchronizes with the project-required steps.</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first step, we arrange the base on the clipboard such that we have the maximum joint ranges and that the robot can reach all corners of the given board with this additional criterion,  we shorten one of the joint lengths of robot arm by the smallest digit from all group members user id. So, as the smallest digit in my group ids is “1”, we shorten link 1 and 2 by 1 hole from the max length shown as the Fig. 1.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center"/>
        <w:rPr>
          <w:rFonts w:hint="eastAsia" w:eastAsiaTheme="minorEastAsia"/>
          <w:lang w:eastAsia="zh-CN"/>
        </w:rPr>
      </w:pPr>
      <w:r>
        <w:rPr>
          <w:rFonts w:hint="eastAsia" w:eastAsiaTheme="minorEastAsia"/>
          <w:lang w:eastAsia="zh-CN"/>
        </w:rPr>
        <w:drawing>
          <wp:inline distT="0" distB="0" distL="114300" distR="114300">
            <wp:extent cx="4083050" cy="2889885"/>
            <wp:effectExtent l="0" t="0" r="6350" b="5715"/>
            <wp:docPr id="2" name="图片 2" descr="robot set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obot setup2"/>
                    <pic:cNvPicPr>
                      <a:picLocks noChangeAspect="1"/>
                    </pic:cNvPicPr>
                  </pic:nvPicPr>
                  <pic:blipFill>
                    <a:blip r:embed="rId4"/>
                    <a:stretch>
                      <a:fillRect/>
                    </a:stretch>
                  </pic:blipFill>
                  <pic:spPr>
                    <a:xfrm>
                      <a:off x="0" y="0"/>
                      <a:ext cx="4083050" cy="2889885"/>
                    </a:xfrm>
                    <a:prstGeom prst="rect">
                      <a:avLst/>
                    </a:prstGeom>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18"/>
          <w:szCs w:val="18"/>
        </w:rPr>
      </w:pPr>
      <w:r>
        <w:rPr>
          <w:rFonts w:ascii="Times New Roman" w:hAnsi="Times New Roman" w:eastAsia="Times New Roman" w:cs="Times New Roman"/>
          <w:b w:val="0"/>
          <w:bCs w:val="0"/>
          <w:sz w:val="20"/>
          <w:szCs w:val="20"/>
        </w:rPr>
        <w:t>Fig. 1 Robot arm setup</w:t>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0"/>
          <w:szCs w:val="20"/>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As you can see, we move the base frame along the Y axis for 0.08 meters to get a clipboard frame, where the one of two toothpick-made frames locates. The other toothpick-made frame locates at the end-effector frame origin. Then all the measurements are pointed from end-effector to the clipboard frame instead of the base frame, which should be noted and is set as default in latter measurements. </w:t>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second step, we tried several possible angles to locate the end-effector, and finally choose the current setup shown as Fig. </w:t>
      </w:r>
      <w:r>
        <w:rPr>
          <w:rFonts w:hint="eastAsia" w:ascii="Times New Roman" w:hAnsi="Times New Roman" w:eastAsia="宋体" w:cs="Times New Roman"/>
          <w:b w:val="0"/>
          <w:bCs w:val="0"/>
          <w:sz w:val="24"/>
          <w:szCs w:val="24"/>
          <w:lang w:val="en-US" w:eastAsia="zh-CN"/>
        </w:rPr>
        <w:t>2</w:t>
      </w:r>
      <w:r>
        <w:rPr>
          <w:rFonts w:ascii="Times New Roman" w:hAnsi="Times New Roman" w:eastAsia="Times New Roman" w:cs="Times New Roman"/>
          <w:b w:val="0"/>
          <w:bCs w:val="0"/>
          <w:sz w:val="24"/>
          <w:szCs w:val="24"/>
        </w:rPr>
        <w:t>(a). Meanwhile, we have drawn the range limits of the end-effector on a piece of paper.</w:t>
      </w:r>
    </w:p>
    <w:p>
      <w:pPr>
        <w:bidi w:val="0"/>
        <w:spacing w:beforeLines="0" w:beforeAutospacing="0" w:afterLines="0" w:afterAutospacing="0" w:line="259" w:lineRule="auto"/>
        <w:ind w:left="0" w:rightChars="0"/>
        <w:jc w:val="both"/>
        <w:rPr>
          <w:rFonts w:hint="eastAsia" w:ascii="Times New Roman" w:hAnsi="Times New Roman" w:eastAsia="宋体" w:cs="Times New Roman"/>
          <w:b w:val="0"/>
          <w:bCs w:val="0"/>
          <w:sz w:val="24"/>
          <w:szCs w:val="24"/>
          <w:lang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3881755</wp:posOffset>
                </wp:positionH>
                <wp:positionV relativeFrom="paragraph">
                  <wp:posOffset>1774190</wp:posOffset>
                </wp:positionV>
                <wp:extent cx="428625" cy="370205"/>
                <wp:effectExtent l="0" t="0" r="15875" b="10795"/>
                <wp:wrapNone/>
                <wp:docPr id="5" name="直接箭头连接符 5"/>
                <wp:cNvGraphicFramePr/>
                <a:graphic xmlns:a="http://schemas.openxmlformats.org/drawingml/2006/main">
                  <a:graphicData uri="http://schemas.microsoft.com/office/word/2010/wordprocessingShape">
                    <wps:wsp>
                      <wps:cNvCnPr/>
                      <wps:spPr>
                        <a:xfrm flipH="1" flipV="1">
                          <a:off x="4796155" y="8653145"/>
                          <a:ext cx="428625" cy="3702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305.65pt;margin-top:139.7pt;height:29.15pt;width:33.75pt;z-index:251660288;mso-width-relative:page;mso-height-relative:page;" filled="f" stroked="t" coordsize="21600,21600" o:gfxdata="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Q/ByC2gAAAAsBAAAPAAAAAAAAAAEAIAAAACIAAABkcnMvZG93bnJldi54&#10;bWxQSwECFAAUAAAACACHTuJA5GPwRDECAAAVBAAADgAAAAAAAAABACAAAAApAQAAZHJzL2Uyb0Rv&#10;Yy54bWxQSwUGAAAAAAYABgBZAQAAzAUAAAAA&#10;">
                <v:fill on="f" focussize="0,0"/>
                <v:stroke weight="1.5pt" color="#ED7D31 [3205]"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1431925</wp:posOffset>
                </wp:positionH>
                <wp:positionV relativeFrom="paragraph">
                  <wp:posOffset>466725</wp:posOffset>
                </wp:positionV>
                <wp:extent cx="68580" cy="1672590"/>
                <wp:effectExtent l="9525" t="0" r="61595" b="3810"/>
                <wp:wrapNone/>
                <wp:docPr id="4" name="直接箭头连接符 4"/>
                <wp:cNvGraphicFramePr/>
                <a:graphic xmlns:a="http://schemas.openxmlformats.org/drawingml/2006/main">
                  <a:graphicData uri="http://schemas.microsoft.com/office/word/2010/wordprocessingShape">
                    <wps:wsp>
                      <wps:cNvCnPr/>
                      <wps:spPr>
                        <a:xfrm flipV="1">
                          <a:off x="2346325" y="7345680"/>
                          <a:ext cx="68580" cy="167259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y;margin-left:112.75pt;margin-top:36.75pt;height:131.7pt;width:5.4pt;z-index:251659264;mso-width-relative:page;mso-height-relative:page;" filled="f" stroked="t" coordsize="21600,21600" o:gfxdata="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5pcV/1wAAAAoBAAAPAAAAAAAAAAEAIAAAACIAAABkcnMvZG93bnJldi54bWxQSwECFAAU&#10;AAAACACHTuJAAN6b4ysCAAALBAAADgAAAAAAAAABACAAAAAmAQAAZHJzL2Uyb0RvYy54bWxQSwUG&#10;AAAAAAYABgBZAQAAwwUAAAAA&#10;">
                <v:fill on="f" focussize="0,0"/>
                <v:stroke weight="1.5pt" color="#ED7D31 [3205]" miterlimit="8" joinstyle="miter" endarrow="open"/>
                <v:imagedata o:title=""/>
                <o:lock v:ext="edit" aspectratio="f"/>
              </v:shape>
            </w:pict>
          </mc:Fallback>
        </mc:AlternateContent>
      </w:r>
      <w:r>
        <w:rPr>
          <w:rFonts w:hint="eastAsia" w:ascii="Times New Roman" w:hAnsi="Times New Roman" w:eastAsia="宋体" w:cs="Times New Roman"/>
          <w:b w:val="0"/>
          <w:bCs w:val="0"/>
          <w:sz w:val="24"/>
          <w:szCs w:val="24"/>
          <w:lang w:eastAsia="zh-CN"/>
        </w:rPr>
        <w:drawing>
          <wp:inline distT="0" distB="0" distL="114300" distR="114300">
            <wp:extent cx="2583180" cy="2204085"/>
            <wp:effectExtent l="0" t="0" r="7620" b="5715"/>
            <wp:docPr id="1" name="图片 1" descr="Robot arm Max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obot arm Max range"/>
                    <pic:cNvPicPr>
                      <a:picLocks noChangeAspect="1"/>
                    </pic:cNvPicPr>
                  </pic:nvPicPr>
                  <pic:blipFill>
                    <a:blip r:embed="rId5"/>
                    <a:stretch>
                      <a:fillRect/>
                    </a:stretch>
                  </pic:blipFill>
                  <pic:spPr>
                    <a:xfrm>
                      <a:off x="0" y="0"/>
                      <a:ext cx="2583180" cy="2204085"/>
                    </a:xfrm>
                    <a:prstGeom prst="rect">
                      <a:avLst/>
                    </a:prstGeom>
                  </pic:spPr>
                </pic:pic>
              </a:graphicData>
            </a:graphic>
          </wp:inline>
        </w:drawing>
      </w:r>
      <w:r>
        <w:rPr>
          <w:rFonts w:hint="eastAsia" w:ascii="Times New Roman" w:hAnsi="Times New Roman" w:eastAsia="宋体" w:cs="Times New Roman"/>
          <w:b w:val="0"/>
          <w:bCs w:val="0"/>
          <w:sz w:val="24"/>
          <w:szCs w:val="24"/>
          <w:lang w:val="en-US" w:eastAsia="zh-CN"/>
        </w:rPr>
        <w:t xml:space="preserve"> </w:t>
      </w:r>
      <w:r>
        <w:rPr>
          <w:rFonts w:hint="eastAsia" w:ascii="Times New Roman" w:hAnsi="Times New Roman" w:eastAsia="宋体" w:cs="Times New Roman"/>
          <w:b w:val="0"/>
          <w:bCs w:val="0"/>
          <w:sz w:val="24"/>
          <w:szCs w:val="24"/>
          <w:lang w:eastAsia="zh-CN"/>
        </w:rPr>
        <w:drawing>
          <wp:inline distT="0" distB="0" distL="114300" distR="114300">
            <wp:extent cx="3018155" cy="2207260"/>
            <wp:effectExtent l="0" t="0" r="4445" b="2540"/>
            <wp:docPr id="3" name="图片 3" descr="Robot arm Min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obot arm Min range"/>
                    <pic:cNvPicPr>
                      <a:picLocks noChangeAspect="1"/>
                    </pic:cNvPicPr>
                  </pic:nvPicPr>
                  <pic:blipFill>
                    <a:blip r:embed="rId6"/>
                    <a:stretch>
                      <a:fillRect/>
                    </a:stretch>
                  </pic:blipFill>
                  <pic:spPr>
                    <a:xfrm>
                      <a:off x="0" y="0"/>
                      <a:ext cx="3018155" cy="2207260"/>
                    </a:xfrm>
                    <a:prstGeom prst="rect">
                      <a:avLst/>
                    </a:prstGeom>
                  </pic:spPr>
                </pic:pic>
              </a:graphicData>
            </a:graphic>
          </wp:inline>
        </w:drawing>
      </w:r>
    </w:p>
    <w:p>
      <w:pPr>
        <w:bidi w:val="0"/>
        <w:spacing w:beforeLines="0" w:beforeAutospacing="0" w:afterLines="0" w:afterAutospacing="0" w:line="259" w:lineRule="auto"/>
        <w:ind w:left="0" w:rightChars="0"/>
        <w:jc w:val="center"/>
      </w:pPr>
    </w:p>
    <w:p>
      <w:pPr>
        <w:bidi w:val="0"/>
        <w:spacing w:beforeLines="0" w:beforeAutospacing="0" w:afterLines="0" w:afterAutospacing="0" w:line="259" w:lineRule="auto"/>
        <w:ind w:left="0" w:rightChars="0"/>
        <w:jc w:val="center"/>
      </w:pPr>
      <w:r>
        <w:t>(a)</w:t>
      </w:r>
    </w:p>
    <w:p>
      <w:pPr>
        <w:bidi w:val="0"/>
        <w:spacing w:beforeLines="0" w:beforeAutospacing="0" w:afterLines="0" w:afterAutospacing="0" w:line="259" w:lineRule="auto"/>
        <w:ind w:left="0" w:rightChars="0"/>
        <w:jc w:val="center"/>
      </w:pPr>
      <w:r>
        <w:rPr>
          <w:sz w:val="21"/>
        </w:rPr>
        <mc:AlternateContent>
          <mc:Choice Requires="wps">
            <w:drawing>
              <wp:anchor distT="0" distB="0" distL="114300" distR="114300" simplePos="0" relativeHeight="251662336" behindDoc="0" locked="0" layoutInCell="1" allowOverlap="1">
                <wp:simplePos x="0" y="0"/>
                <wp:positionH relativeFrom="column">
                  <wp:posOffset>4664710</wp:posOffset>
                </wp:positionH>
                <wp:positionV relativeFrom="paragraph">
                  <wp:posOffset>781685</wp:posOffset>
                </wp:positionV>
                <wp:extent cx="5715" cy="169545"/>
                <wp:effectExtent l="51435" t="0" r="57150" b="8255"/>
                <wp:wrapNone/>
                <wp:docPr id="7" name="直接箭头连接符 7"/>
                <wp:cNvGraphicFramePr/>
                <a:graphic xmlns:a="http://schemas.openxmlformats.org/drawingml/2006/main">
                  <a:graphicData uri="http://schemas.microsoft.com/office/word/2010/wordprocessingShape">
                    <wps:wsp>
                      <wps:cNvCnPr/>
                      <wps:spPr>
                        <a:xfrm flipV="1">
                          <a:off x="5579110" y="1696085"/>
                          <a:ext cx="5715" cy="16954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y;margin-left:367.3pt;margin-top:61.55pt;height:13.35pt;width:0.45pt;z-index:251662336;mso-width-relative:page;mso-height-relative:page;" filled="f" stroked="t" coordsize="21600,21600" o:gfxdata="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mKdJLYAAAACwEAAA8AAAAAAAAAAQAgAAAAIgAAAGRycy9kb3ducmV2LnhtbFBLAQIUABQAAAAI&#10;AIdO4kDLWTcNJgIAAAkEAAAOAAAAAAAAAAEAIAAAACcBAABkcnMvZTJvRG9jLnhtbFBLBQYAAAAA&#10;BgAGAFkBAAC/BQAAAAA=&#10;">
                <v:fill on="f" focussize="0,0"/>
                <v:stroke weight="1.5pt" color="#ED7D31 [3205]"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1500505</wp:posOffset>
                </wp:positionH>
                <wp:positionV relativeFrom="paragraph">
                  <wp:posOffset>459105</wp:posOffset>
                </wp:positionV>
                <wp:extent cx="290830" cy="629920"/>
                <wp:effectExtent l="10160" t="0" r="16510" b="5080"/>
                <wp:wrapNone/>
                <wp:docPr id="6" name="直接箭头连接符 6"/>
                <wp:cNvGraphicFramePr/>
                <a:graphic xmlns:a="http://schemas.openxmlformats.org/drawingml/2006/main">
                  <a:graphicData uri="http://schemas.microsoft.com/office/word/2010/wordprocessingShape">
                    <wps:wsp>
                      <wps:cNvCnPr/>
                      <wps:spPr>
                        <a:xfrm flipH="1" flipV="1">
                          <a:off x="2414905" y="1373505"/>
                          <a:ext cx="290830" cy="6299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18.15pt;margin-top:36.15pt;height:49.6pt;width:22.9pt;z-index:251661312;mso-width-relative:page;mso-height-relative:page;" filled="f" stroked="t" coordsize="21600,21600" o:gfxdata="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a7+ubYAAAACgEAAA8AAAAAAAAAAQAgAAAAIgAAAGRycy9kb3ducmV2LnhtbFBL&#10;AQIUABQAAAAIAIdO4kBZxk4nLwIAABUEAAAOAAAAAAAAAAEAIAAAACcBAABkcnMvZTJvRG9jLnht&#10;bFBLBQYAAAAABgAGAFkBAADIBQAAAAA=&#10;">
                <v:fill on="f" focussize="0,0"/>
                <v:stroke weight="1.5pt" color="#ED7D31 [3205]" miterlimit="8" joinstyle="miter" endarrow="open"/>
                <v:imagedata o:title=""/>
                <o:lock v:ext="edit" aspectratio="f"/>
              </v:shape>
            </w:pict>
          </mc:Fallback>
        </mc:AlternateContent>
      </w:r>
      <w:r>
        <w:drawing>
          <wp:inline distT="0" distB="0" distL="114300" distR="114300">
            <wp:extent cx="2367915" cy="1564005"/>
            <wp:effectExtent l="0" t="0" r="0" b="0"/>
            <wp:docPr id="1860017428" name="图片 186001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7428" name="图片 186001742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68298" cy="1564064"/>
                    </a:xfrm>
                    <a:prstGeom prst="rect">
                      <a:avLst/>
                    </a:prstGeom>
                  </pic:spPr>
                </pic:pic>
              </a:graphicData>
            </a:graphic>
          </wp:inline>
        </w:drawing>
      </w:r>
      <w:r>
        <w:rPr>
          <w:rFonts w:hint="eastAsia"/>
          <w:lang w:val="en-US" w:eastAsia="zh-CN"/>
        </w:rPr>
        <w:t xml:space="preserve"> </w:t>
      </w:r>
      <w:r>
        <w:drawing>
          <wp:inline distT="0" distB="0" distL="114300" distR="114300">
            <wp:extent cx="2807335" cy="1584960"/>
            <wp:effectExtent l="0" t="0" r="0" b="0"/>
            <wp:docPr id="62877862" name="图片 6287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862" name="图片 6287786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07368" cy="1584993"/>
                    </a:xfrm>
                    <a:prstGeom prst="rect">
                      <a:avLst/>
                    </a:prstGeom>
                  </pic:spPr>
                </pic:pic>
              </a:graphicData>
            </a:graphic>
          </wp:inline>
        </w:drawing>
      </w:r>
    </w:p>
    <w:p>
      <w:pPr>
        <w:bidi w:val="0"/>
        <w:spacing w:beforeLines="0" w:beforeAutospacing="0" w:afterLines="0" w:afterAutospacing="0" w:line="259" w:lineRule="auto"/>
        <w:ind w:left="0" w:rightChars="0"/>
        <w:jc w:val="center"/>
      </w:pPr>
      <w:r>
        <w:t>(b)</w:t>
      </w:r>
    </w:p>
    <w:p>
      <w:pPr>
        <w:bidi w:val="0"/>
        <w:spacing w:beforeLines="0" w:beforeAutospacing="0" w:afterLines="0" w:afterAutospacing="0" w:line="259" w:lineRule="auto"/>
        <w:ind w:left="0" w:rightChars="0"/>
        <w:jc w:val="center"/>
      </w:pPr>
      <w:r>
        <w:rPr>
          <w:rFonts w:ascii="Times New Roman" w:hAnsi="Times New Roman" w:eastAsia="Times New Roman" w:cs="Times New Roman"/>
          <w:sz w:val="20"/>
          <w:szCs w:val="20"/>
        </w:rPr>
        <w:t>Fig. 2 Minimum and Maximum range of the end-effector.</w:t>
      </w:r>
    </w:p>
    <w:p>
      <w:pPr>
        <w:bidi w:val="0"/>
        <w:spacing w:beforeLines="0" w:beforeAutospacing="0" w:afterLines="0" w:afterAutospacing="0" w:line="259" w:lineRule="auto"/>
        <w:ind w:left="0" w:rightChars="0"/>
        <w:jc w:val="both"/>
        <w:rPr>
          <w:rFonts w:ascii="Times New Roman" w:hAnsi="Times New Roman" w:eastAsia="Times New Roman" w:cs="Times New Roman"/>
          <w:b/>
          <w:bCs/>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From</w:t>
      </w:r>
      <w:r>
        <w:rPr>
          <w:rFonts w:ascii="Times New Roman" w:hAnsi="Times New Roman" w:eastAsia="Times New Roman" w:cs="Times New Roman"/>
          <w:b/>
          <w:bCs/>
          <w:sz w:val="24"/>
          <w:szCs w:val="24"/>
        </w:rPr>
        <w:t xml:space="preserve"> </w:t>
      </w:r>
      <w:r>
        <w:rPr>
          <w:rFonts w:ascii="Times New Roman" w:hAnsi="Times New Roman" w:eastAsia="Times New Roman" w:cs="Times New Roman"/>
          <w:b w:val="0"/>
          <w:bCs w:val="0"/>
          <w:sz w:val="24"/>
          <w:szCs w:val="24"/>
        </w:rPr>
        <w:t xml:space="preserve">Fig.2 (b), we can get the reachable space of the end-effector as the red area shows.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step 3, we put the toothpick-made frames at the respective locations shown as Fig.1.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the step 4, we measure the DH parameters for the robot arm following the textbook instructions. All measured DH parameters including theta value limit (joint angle limit) and offsets are shown in the Table. 1 below.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tbl>
      <w:tblPr>
        <w:tblStyle w:val="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02"/>
        <w:gridCol w:w="1502"/>
        <w:gridCol w:w="1502"/>
        <w:gridCol w:w="1502"/>
        <w:gridCol w:w="1502"/>
        <w:gridCol w:w="15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1502" w:type="dxa"/>
          </w:tcPr>
          <w:p>
            <w:pPr>
              <w:bidi w:val="0"/>
              <w:spacing w:after="0" w:line="240" w:lineRule="auto"/>
              <w:jc w:val="left"/>
              <w:rPr>
                <w:rFonts w:ascii="Times New Roman" w:hAnsi="Times New Roman" w:eastAsia="Times New Roman" w:cs="Times New Roman"/>
                <w:b w:val="0"/>
                <w:bCs w:val="0"/>
                <w:sz w:val="24"/>
                <w:szCs w:val="24"/>
              </w:rPr>
            </w:pPr>
          </w:p>
        </w:tc>
        <w:tc>
          <w:tcPr>
            <w:tcW w:w="1502" w:type="dxa"/>
          </w:tcPr>
          <w:p>
            <w:pPr>
              <w:bidi w:val="0"/>
              <w:spacing w:before="0" w:beforeAutospacing="0" w:after="0" w:afterAutospacing="0" w:line="240" w:lineRule="auto"/>
              <w:ind w:left="0" w:right="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w:t>
            </w:r>
          </w:p>
          <w:p>
            <w:pPr>
              <w:bidi w:val="0"/>
              <w:spacing w:after="0" w:line="240" w:lineRule="auto"/>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(m)</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alpha (degree)</w:t>
            </w:r>
          </w:p>
        </w:tc>
        <w:tc>
          <w:tcPr>
            <w:tcW w:w="1502" w:type="dxa"/>
          </w:tcPr>
          <w:p>
            <w:pPr>
              <w:bidi w:val="0"/>
              <w:spacing w:before="0" w:beforeAutospacing="0" w:after="0" w:afterAutospacing="0" w:line="240" w:lineRule="auto"/>
              <w:ind w:left="0" w:right="0"/>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w:t>
            </w:r>
          </w:p>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(m)</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theta</w:t>
            </w:r>
          </w:p>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(degree)</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offset</w:t>
            </w:r>
          </w:p>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(degree)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1</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0.1</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0.047</w:t>
            </w:r>
          </w:p>
        </w:tc>
        <w:tc>
          <w:tcPr>
            <w:tcW w:w="1502" w:type="dxa"/>
          </w:tcPr>
          <w:p>
            <w:pPr>
              <w:bidi w:val="0"/>
              <w:spacing w:before="0" w:beforeAutospacing="0" w:after="0" w:afterAutospacing="0" w:line="240" w:lineRule="auto"/>
              <w:ind w:left="0" w:right="0"/>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w:t>
            </w:r>
            <w:r>
              <w:rPr>
                <w:rFonts w:hint="eastAsia" w:ascii="Times New Roman" w:hAnsi="Times New Roman" w:eastAsia="宋体" w:cs="Times New Roman"/>
                <w:b w:val="0"/>
                <w:bCs w:val="0"/>
                <w:sz w:val="24"/>
                <w:szCs w:val="24"/>
                <w:lang w:val="en-US" w:eastAsia="zh-CN"/>
              </w:rPr>
              <w:t>9</w:t>
            </w:r>
            <w:r>
              <w:rPr>
                <w:rFonts w:ascii="Times New Roman" w:hAnsi="Times New Roman" w:eastAsia="Times New Roman" w:cs="Times New Roman"/>
                <w:b w:val="0"/>
                <w:bCs w:val="0"/>
                <w:sz w:val="24"/>
                <w:szCs w:val="24"/>
              </w:rPr>
              <w:t xml:space="preserve">0 ~ </w:t>
            </w:r>
            <w:r>
              <w:rPr>
                <w:rFonts w:hint="eastAsia" w:ascii="Times New Roman" w:hAnsi="Times New Roman" w:eastAsia="宋体" w:cs="Times New Roman"/>
                <w:b w:val="0"/>
                <w:bCs w:val="0"/>
                <w:sz w:val="24"/>
                <w:szCs w:val="24"/>
                <w:lang w:val="en-US" w:eastAsia="zh-CN"/>
              </w:rPr>
              <w:t>12</w:t>
            </w:r>
            <w:r>
              <w:rPr>
                <w:rFonts w:ascii="Times New Roman" w:hAnsi="Times New Roman" w:eastAsia="Times New Roman" w:cs="Times New Roman"/>
                <w:b w:val="0"/>
                <w:bCs w:val="0"/>
                <w:sz w:val="24"/>
                <w:szCs w:val="24"/>
              </w:rPr>
              <w:t>0</w:t>
            </w:r>
          </w:p>
        </w:tc>
        <w:tc>
          <w:tcPr>
            <w:tcW w:w="1502" w:type="dxa"/>
          </w:tcPr>
          <w:p>
            <w:pPr>
              <w:bidi w:val="0"/>
              <w:spacing w:after="0" w:line="240" w:lineRule="auto"/>
              <w:jc w:val="left"/>
              <w:rPr>
                <w:rFonts w:hint="default" w:ascii="Times New Roman" w:hAnsi="Times New Roman" w:eastAsia="宋体" w:cs="Times New Roman"/>
                <w:b w:val="0"/>
                <w:bCs w:val="0"/>
                <w:sz w:val="24"/>
                <w:szCs w:val="24"/>
                <w:lang w:val="en-US" w:eastAsia="zh-CN"/>
              </w:rPr>
            </w:pPr>
            <w:r>
              <w:rPr>
                <w:rFonts w:ascii="Times New Roman" w:hAnsi="Times New Roman" w:eastAsia="Times New Roman" w:cs="Times New Roman"/>
                <w:b w:val="0"/>
                <w:bCs w:val="0"/>
                <w:sz w:val="24"/>
                <w:szCs w:val="24"/>
              </w:rPr>
              <w:t>-</w:t>
            </w:r>
            <w:r>
              <w:rPr>
                <w:rFonts w:hint="eastAsia" w:ascii="Times New Roman" w:hAnsi="Times New Roman" w:eastAsia="宋体" w:cs="Times New Roman"/>
                <w:b w:val="0"/>
                <w:bCs w:val="0"/>
                <w:sz w:val="24"/>
                <w:szCs w:val="24"/>
                <w:lang w:val="en-US" w:eastAsia="zh-CN"/>
              </w:rPr>
              <w:t>19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2</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0.073</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-90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0.02</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-120 ~ 90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16.8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3</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0.02</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 ~ 135</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r>
    </w:tbl>
    <w:p>
      <w:pPr>
        <w:bidi w:val="0"/>
        <w:spacing w:beforeLines="0" w:beforeAutospacing="0" w:afterLines="0" w:afterAutospacing="0" w:line="259" w:lineRule="auto"/>
        <w:ind w:left="0"/>
        <w:rPr>
          <w:rFonts w:ascii="Times New Roman" w:hAnsi="Times New Roman" w:eastAsia="Times New Roman" w:cs="Times New Roman"/>
          <w:sz w:val="20"/>
          <w:szCs w:val="20"/>
        </w:rPr>
      </w:pPr>
      <w:r>
        <w:rPr>
          <w:rFonts w:ascii="Times New Roman" w:hAnsi="Times New Roman" w:eastAsia="Times New Roman" w:cs="Times New Roman"/>
          <w:sz w:val="20"/>
          <w:szCs w:val="20"/>
        </w:rPr>
        <w:t>Table 1. DH parameters.</w:t>
      </w:r>
      <w:r>
        <w:tab/>
      </w:r>
      <w:r>
        <w:tab/>
      </w:r>
      <w:r>
        <w:tab/>
      </w:r>
      <w:r>
        <w:tab/>
      </w:r>
    </w:p>
    <w:p>
      <w:pPr>
        <w:bidi w:val="0"/>
        <w:spacing w:beforeLines="0" w:beforeAutospacing="0" w:afterLines="0" w:afterAutospacing="0" w:line="259" w:lineRule="auto"/>
        <w:ind w:left="0"/>
      </w:pPr>
    </w:p>
    <w:p>
      <w:pPr>
        <w:bidi w:val="0"/>
        <w:spacing w:beforeLines="0" w:beforeAutospacing="0" w:afterLines="0" w:afterAutospacing="0" w:line="259" w:lineRule="auto"/>
        <w:ind w:left="0"/>
      </w:pPr>
    </w:p>
    <w:p>
      <w:pPr>
        <w:pStyle w:val="5"/>
        <w:numPr>
          <w:ilvl w:val="0"/>
          <w:numId w:val="2"/>
        </w:numPr>
        <w:bidi w:val="0"/>
        <w:spacing w:beforeLines="0" w:beforeAutospacing="0" w:afterLines="0" w:afterAutospacing="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Firstly, we create a GUI in the Matlab App designer shown as Fig. 3 to tune the DH parameters and showcase the result by plotting the robot based on preset DH parameters.  Note that Base Frame Translation section in the GUI, we move the previous base frame to the clipboard frame, so we need to multiply a translation matrix to get the new coordinates of these joints. Since we moved the base frame for 0.08 meters along the Y-axis of the previous base frame, all coordinate value of the joints in the new base frame, i.e., clipboard frame will have  a translation along the counter-direction of Y-axis of new base frame, so the translation matrix has a Y value at </w:t>
      </w:r>
    </w:p>
    <w:p>
      <w:pPr>
        <w:bidi w:val="0"/>
        <w:spacing w:beforeLines="0" w:beforeAutospacing="0" w:afterLines="0" w:afterAutospacing="0" w:line="259" w:lineRule="auto"/>
        <w:ind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–0.08.</w:t>
      </w:r>
    </w:p>
    <w:p>
      <w:pPr>
        <w:bidi w:val="0"/>
        <w:spacing w:beforeLines="0" w:beforeAutospacing="0" w:afterLines="0" w:afterAutospacing="0" w:line="259" w:lineRule="auto"/>
        <w:ind w:left="0"/>
        <w:jc w:val="center"/>
      </w:pPr>
      <w:r>
        <w:drawing>
          <wp:inline distT="0" distB="0" distL="114300" distR="114300">
            <wp:extent cx="3810000" cy="1949450"/>
            <wp:effectExtent l="0" t="0" r="0"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810000" cy="1949450"/>
                    </a:xfrm>
                    <a:prstGeom prst="rect">
                      <a:avLst/>
                    </a:prstGeom>
                    <a:noFill/>
                    <a:ln>
                      <a:noFill/>
                    </a:ln>
                  </pic:spPr>
                </pic:pic>
              </a:graphicData>
            </a:graphic>
          </wp:inline>
        </w:drawing>
      </w:r>
    </w:p>
    <w:p>
      <w:pPr>
        <w:bidi w:val="0"/>
        <w:spacing w:beforeLines="0" w:beforeAutospacing="0" w:afterLines="0" w:afterAutospacing="0" w:line="259" w:lineRule="auto"/>
        <w:ind w:left="0"/>
        <w:jc w:val="center"/>
      </w:pPr>
      <w:r>
        <w:t>Fig. 3 DH parameters GUI</w:t>
      </w:r>
    </w:p>
    <w:p>
      <w:pPr>
        <w:bidi w:val="0"/>
        <w:spacing w:beforeLines="0" w:beforeAutospacing="0" w:afterLines="0" w:afterAutospacing="0" w:line="259" w:lineRule="auto"/>
        <w:ind w:left="0"/>
        <w:jc w:val="center"/>
      </w:pPr>
    </w:p>
    <w:p>
      <w:pPr>
        <w:pStyle w:val="5"/>
        <w:numPr>
          <w:ilvl w:val="0"/>
          <w:numId w:val="2"/>
        </w:numPr>
        <w:bidi w:val="0"/>
        <w:spacing w:beforeLines="0" w:beforeAutospacing="0" w:afterLines="0" w:afterAutospacing="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Secondly, to explain how the DH parameters are determined, here we are using a image to illustrate it. In the Fig. 4, all DH parameters are labeled on the links and joints.  In the Fig.5, offsets are labeled. </w:t>
      </w:r>
    </w:p>
    <w:p>
      <w:pPr>
        <w:bidi w:val="0"/>
        <w:spacing w:beforeLines="0" w:beforeAutospacing="0" w:afterLines="0" w:afterAutospacing="0" w:line="259" w:lineRule="auto"/>
        <w:ind w:left="0"/>
      </w:pPr>
    </w:p>
    <w:p>
      <w:pPr>
        <w:bidi w:val="0"/>
        <w:spacing w:beforeLines="0" w:beforeAutospacing="0" w:afterLines="0" w:afterAutospacing="0" w:line="259" w:lineRule="auto"/>
        <w:ind w:left="0"/>
      </w:pPr>
    </w:p>
    <w:p>
      <w:pPr>
        <w:bidi w:val="0"/>
        <w:spacing w:beforeLines="0" w:beforeAutospacing="0" w:afterLines="0" w:afterAutospacing="0" w:line="259" w:lineRule="auto"/>
        <w:ind w:left="0" w:rightChars="0"/>
        <w:jc w:val="center"/>
      </w:pPr>
      <w:r>
        <w:drawing>
          <wp:inline distT="0" distB="0" distL="114300" distR="114300">
            <wp:extent cx="5727065" cy="2950210"/>
            <wp:effectExtent l="0" t="0" r="635"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5727065" cy="2950210"/>
                    </a:xfrm>
                    <a:prstGeom prst="rect">
                      <a:avLst/>
                    </a:prstGeom>
                    <a:noFill/>
                    <a:ln>
                      <a:noFill/>
                    </a:ln>
                  </pic:spPr>
                </pic:pic>
              </a:graphicData>
            </a:graphic>
          </wp:inline>
        </w:drawing>
      </w:r>
    </w:p>
    <w:p>
      <w:pPr>
        <w:bidi w:val="0"/>
        <w:spacing w:beforeLines="0" w:beforeAutospacing="0" w:afterLines="0" w:afterAutospacing="0" w:line="259" w:lineRule="auto"/>
        <w:ind w:left="0" w:rightChars="0"/>
        <w:jc w:val="center"/>
      </w:pPr>
      <w:r>
        <w:t>Fig. 4 DH parameters</w:t>
      </w:r>
    </w:p>
    <w:p>
      <w:pPr>
        <w:bidi w:val="0"/>
        <w:spacing w:beforeLines="0" w:beforeAutospacing="0" w:afterLines="0" w:afterAutospacing="0" w:line="259" w:lineRule="auto"/>
        <w:ind w:left="0" w:rightChars="0"/>
        <w:jc w:val="center"/>
      </w:pPr>
    </w:p>
    <w:p>
      <w:pPr>
        <w:bidi w:val="0"/>
        <w:spacing w:beforeLines="0" w:beforeAutospacing="0" w:afterLines="0" w:afterAutospacing="0" w:line="259" w:lineRule="auto"/>
        <w:ind w:left="0" w:rightChars="0"/>
        <w:jc w:val="center"/>
      </w:pP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i w:val="0"/>
          <w:iCs w:val="0"/>
          <w:caps w:val="0"/>
          <w:smallCaps w:val="0"/>
          <w:color w:val="000000" w:themeColor="text1" w:themeTint="FF"/>
          <w:sz w:val="21"/>
          <w:szCs w:val="21"/>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left="0" w:rightChars="0"/>
        <w:jc w:val="center"/>
      </w:pPr>
      <w:r>
        <w:drawing>
          <wp:inline distT="0" distB="0" distL="114300" distR="114300">
            <wp:extent cx="3221355" cy="2710815"/>
            <wp:effectExtent l="0" t="0" r="4445" b="6985"/>
            <wp:docPr id="120462392" name="图片 12046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2392" name="图片 12046239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21355" cy="2710815"/>
                    </a:xfrm>
                    <a:prstGeom prst="rect">
                      <a:avLst/>
                    </a:prstGeom>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i w:val="0"/>
          <w:iCs w:val="0"/>
          <w:caps w:val="0"/>
          <w:smallCaps w:val="0"/>
          <w:color w:val="000000" w:themeColor="text1" w:themeTint="FF"/>
          <w:sz w:val="21"/>
          <w:szCs w:val="21"/>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1"/>
          <w:szCs w:val="21"/>
          <w:lang w:eastAsia="zh-CN"/>
          <w14:textFill>
            <w14:solidFill>
              <w14:schemeClr w14:val="tx1">
                <w14:lumMod w14:val="100000"/>
                <w14:lumOff w14:val="0"/>
              </w14:schemeClr>
            </w14:solidFill>
          </w14:textFill>
        </w:rPr>
        <w:t>Fig. 5 offsets</w:t>
      </w:r>
    </w:p>
    <w:p>
      <w:pPr>
        <w:bidi w:val="0"/>
        <w:spacing w:beforeLines="0" w:beforeAutospacing="0" w:afterLines="0" w:afterAutospacing="0" w:line="259" w:lineRule="auto"/>
        <w:ind w:left="840" w:leftChars="0" w:rightChars="0" w:firstLine="420" w:firstLineChars="0"/>
        <w:jc w:val="left"/>
        <w:rPr>
          <w:rFonts w:hint="default"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pPr>
      <w:r>
        <w:rPr>
          <w:rFonts w:hint="eastAsia" w:ascii="Times New Roman" w:hAnsi="Times New Roman" w:eastAsia="Times New Roman" w:cs="Times New Roman"/>
          <w:b w:val="0"/>
          <w:bCs w:val="0"/>
          <w:i w:val="0"/>
          <w:iCs w:val="0"/>
          <w:color w:val="000000" w:themeColor="text1" w:themeTint="FF"/>
          <w:sz w:val="21"/>
          <w:szCs w:val="21"/>
          <w:lang w:val="en-US" w:eastAsia="zh-CN"/>
          <w14:textFill>
            <w14:solidFill>
              <w14:schemeClr w14:val="tx1">
                <w14:lumMod w14:val="100000"/>
                <w14:lumOff w14:val="0"/>
              </w14:schemeClr>
            </w14:solidFill>
          </w14:textFill>
        </w:rPr>
        <w:t>A</w:t>
      </w:r>
      <w:r>
        <w:rPr>
          <w:rFonts w:hint="eastAsia"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t>nd we also use Matlab APP GUI to adjust DH parameters and plot the robot to see how each parameter</w:t>
      </w:r>
      <w:r>
        <w:rPr>
          <w:rFonts w:hint="default"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t>’</w:t>
      </w:r>
      <w:r>
        <w:rPr>
          <w:rFonts w:hint="eastAsia"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t>s change will impact the robot arm.</w:t>
      </w:r>
    </w:p>
    <w:p>
      <w:pPr>
        <w:numPr>
          <w:ilvl w:val="0"/>
          <w:numId w:val="0"/>
        </w:numPr>
        <w:ind w:left="420" w:leftChars="0"/>
        <w:rPr>
          <w:rFonts w:hint="default"/>
          <w:lang w:val="en-US" w:eastAsia="zh-CN"/>
        </w:rPr>
      </w:pPr>
      <w:r>
        <w:rPr>
          <w:rFonts w:hint="eastAsia"/>
          <w:lang w:val="en-US" w:eastAsia="zh-CN"/>
        </w:rPr>
        <w:t>a1=0.1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a1=0.2</w:t>
      </w:r>
    </w:p>
    <w:p>
      <w:pPr>
        <w:numPr>
          <w:ilvl w:val="0"/>
          <w:numId w:val="0"/>
        </w:numPr>
        <w:ind w:left="420" w:leftChars="0"/>
      </w:pPr>
      <w:r>
        <w:rPr>
          <w:sz w:val="21"/>
        </w:rPr>
        <mc:AlternateContent>
          <mc:Choice Requires="wpg">
            <w:drawing>
              <wp:anchor distT="0" distB="0" distL="114300" distR="114300" simplePos="0" relativeHeight="251666432" behindDoc="0" locked="0" layoutInCell="1" allowOverlap="1">
                <wp:simplePos x="0" y="0"/>
                <wp:positionH relativeFrom="column">
                  <wp:posOffset>2764790</wp:posOffset>
                </wp:positionH>
                <wp:positionV relativeFrom="paragraph">
                  <wp:posOffset>1023620</wp:posOffset>
                </wp:positionV>
                <wp:extent cx="759460" cy="327025"/>
                <wp:effectExtent l="0" t="40640" r="2540" b="0"/>
                <wp:wrapNone/>
                <wp:docPr id="50" name="组合 50"/>
                <wp:cNvGraphicFramePr/>
                <a:graphic xmlns:a="http://schemas.openxmlformats.org/drawingml/2006/main">
                  <a:graphicData uri="http://schemas.microsoft.com/office/word/2010/wordprocessingGroup">
                    <wpg:wgp>
                      <wpg:cNvGrpSpPr/>
                      <wpg:grpSpPr>
                        <a:xfrm>
                          <a:off x="0" y="0"/>
                          <a:ext cx="759460" cy="327025"/>
                          <a:chOff x="8834" y="59724"/>
                          <a:chExt cx="1196" cy="515"/>
                        </a:xfrm>
                      </wpg:grpSpPr>
                      <wps:wsp>
                        <wps:cNvPr id="30" name="直接箭头连接符 30"/>
                        <wps:cNvCnPr/>
                        <wps:spPr>
                          <a:xfrm flipV="1">
                            <a:off x="8834" y="59724"/>
                            <a:ext cx="1197" cy="166"/>
                          </a:xfrm>
                          <a:prstGeom prst="straightConnector1">
                            <a:avLst/>
                          </a:prstGeom>
                          <a:ln>
                            <a:headEnd type="arrow" w="med" len="med"/>
                            <a:tailEnd type="arrow" w="med" len="med"/>
                          </a:ln>
                        </wps:spPr>
                        <wps:style>
                          <a:lnRef idx="3">
                            <a:schemeClr val="accent2"/>
                          </a:lnRef>
                          <a:fillRef idx="0">
                            <a:schemeClr val="accent2"/>
                          </a:fillRef>
                          <a:effectRef idx="2">
                            <a:schemeClr val="accent2"/>
                          </a:effectRef>
                          <a:fontRef idx="minor">
                            <a:schemeClr val="tx1"/>
                          </a:fontRef>
                        </wps:style>
                        <wps:bodyPr/>
                      </wps:wsp>
                      <wps:wsp>
                        <wps:cNvPr id="31" name="文本框 31"/>
                        <wps:cNvSpPr txBox="1"/>
                        <wps:spPr>
                          <a:xfrm>
                            <a:off x="8939" y="59807"/>
                            <a:ext cx="1015"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a1=0.2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17.7pt;margin-top:80.6pt;height:25.75pt;width:59.8pt;z-index:251666432;mso-width-relative:page;mso-height-relative:page;" coordorigin="8834,59724" coordsize="1196,515" o:gfxdata="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">
                <o:lock v:ext="edit" aspectratio="f"/>
                <v:shape id="_x0000_s1026" o:spid="_x0000_s1026" o:spt="32" type="#_x0000_t32" style="position:absolute;left:8834;top:59724;flip:y;height:166;width:1197;" filled="f" stroked="t" coordsize="21600,21600" o:gfxdata="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8ghmC5AAAA2wAA&#10;AA8AAAAAAAAAAQAgAAAAIgAAAGRycy9kb3ducmV2LnhtbFBLAQIUABQAAAAIAIdO4kAzLwWeOwAA&#10;ADkAAAAQAAAAAAAAAAEAIAAAAAgBAABkcnMvc2hhcGV4bWwueG1sUEsFBgAAAAAGAAYAWwEAALID&#10;AAAAAA==&#10;">
                  <v:fill on="f" focussize="0,0"/>
                  <v:stroke weight="1.5pt" color="#ED7D31 [3205]" miterlimit="8" joinstyle="miter" startarrow="open" endarrow="open"/>
                  <v:imagedata o:title=""/>
                  <o:lock v:ext="edit" aspectratio="f"/>
                </v:shape>
                <v:shape id="_x0000_s1026" o:spid="_x0000_s1026" o:spt="202" type="#_x0000_t202" style="position:absolute;left:8939;top:59807;height:433;width:1015;"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a1=0.2</w:t>
                        </w:r>
                      </w:p>
                    </w:txbxContent>
                  </v:textbox>
                </v:shape>
              </v:group>
            </w:pict>
          </mc:Fallback>
        </mc:AlternateContent>
      </w:r>
      <w:r>
        <w:rPr>
          <w:sz w:val="21"/>
        </w:rPr>
        <mc:AlternateContent>
          <mc:Choice Requires="wpg">
            <w:drawing>
              <wp:anchor distT="0" distB="0" distL="114300" distR="114300" simplePos="0" relativeHeight="251663360" behindDoc="0" locked="0" layoutInCell="1" allowOverlap="1">
                <wp:simplePos x="0" y="0"/>
                <wp:positionH relativeFrom="column">
                  <wp:posOffset>777875</wp:posOffset>
                </wp:positionH>
                <wp:positionV relativeFrom="paragraph">
                  <wp:posOffset>1043940</wp:posOffset>
                </wp:positionV>
                <wp:extent cx="618490" cy="311785"/>
                <wp:effectExtent l="0" t="39370" r="0" b="0"/>
                <wp:wrapNone/>
                <wp:docPr id="49" name="组合 49"/>
                <wp:cNvGraphicFramePr/>
                <a:graphic xmlns:a="http://schemas.openxmlformats.org/drawingml/2006/main">
                  <a:graphicData uri="http://schemas.microsoft.com/office/word/2010/wordprocessingGroup">
                    <wpg:wgp>
                      <wpg:cNvGrpSpPr/>
                      <wpg:grpSpPr>
                        <a:xfrm>
                          <a:off x="0" y="0"/>
                          <a:ext cx="618490" cy="311785"/>
                          <a:chOff x="5047" y="59640"/>
                          <a:chExt cx="974" cy="491"/>
                        </a:xfrm>
                      </wpg:grpSpPr>
                      <wps:wsp>
                        <wps:cNvPr id="28" name="直接箭头连接符 28"/>
                        <wps:cNvCnPr/>
                        <wps:spPr>
                          <a:xfrm flipV="1">
                            <a:off x="5067" y="59640"/>
                            <a:ext cx="834" cy="125"/>
                          </a:xfrm>
                          <a:prstGeom prst="straightConnector1">
                            <a:avLst/>
                          </a:prstGeom>
                          <a:ln>
                            <a:headEnd type="arrow" w="med" len="med"/>
                            <a:tailEnd type="arrow" w="med" len="med"/>
                          </a:ln>
                        </wps:spPr>
                        <wps:style>
                          <a:lnRef idx="3">
                            <a:schemeClr val="accent2"/>
                          </a:lnRef>
                          <a:fillRef idx="0">
                            <a:schemeClr val="accent2"/>
                          </a:fillRef>
                          <a:effectRef idx="2">
                            <a:schemeClr val="accent2"/>
                          </a:effectRef>
                          <a:fontRef idx="minor">
                            <a:schemeClr val="tx1"/>
                          </a:fontRef>
                        </wps:style>
                        <wps:bodyPr/>
                      </wps:wsp>
                      <wps:wsp>
                        <wps:cNvPr id="29" name="文本框 29"/>
                        <wps:cNvSpPr txBox="1"/>
                        <wps:spPr>
                          <a:xfrm>
                            <a:off x="5047" y="59699"/>
                            <a:ext cx="975"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a1=0.1</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1.25pt;margin-top:82.2pt;height:24.55pt;width:48.7pt;z-index:251663360;mso-width-relative:page;mso-height-relative:page;" coordorigin="5047,59640" coordsize="974,491" o:gfxdata="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&#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PLet+7aAAAACwEAAA8AAAAAAAAAAQAgAAAAIgAAAGRy&#10;cy9kb3ducmV2LnhtbFBLAQIUABQAAAAIAIdO4kDn5CwikgMAAOcHAAAOAAAAAAAAAAEAIAAAACkB&#10;AABkcnMvZTJvRG9jLnhtbFBLBQYAAAAABgAGAFkBAAAtBwAAAAA=&#10;">
                <o:lock v:ext="edit" aspectratio="f"/>
                <v:shape id="_x0000_s1026" o:spid="_x0000_s1026" o:spt="32" type="#_x0000_t32" style="position:absolute;left:5067;top:59640;flip:y;height:125;width:834;" filled="f" stroked="t" coordsize="21600,21600" o:gfxdata="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SPHLu5AAAA2wAA&#10;AA8AAAAAAAAAAQAgAAAAIgAAAGRycy9kb3ducmV2LnhtbFBLAQIUABQAAAAIAIdO4kAzLwWeOwAA&#10;ADkAAAAQAAAAAAAAAAEAIAAAAAgBAABkcnMvc2hhcGV4bWwueG1sUEsFBgAAAAAGAAYAWwEAALID&#10;AAAAAA==&#10;">
                  <v:fill on="f" focussize="0,0"/>
                  <v:stroke weight="1.5pt" color="#ED7D31 [3205]" miterlimit="8" joinstyle="miter" startarrow="open" endarrow="open"/>
                  <v:imagedata o:title=""/>
                  <o:lock v:ext="edit" aspectratio="f"/>
                </v:shape>
                <v:shape id="_x0000_s1026" o:spid="_x0000_s1026" o:spt="202" type="#_x0000_t202" style="position:absolute;left:5047;top:59699;height:433;width:975;" filled="f" stroked="f" coordsize="21600,21600" o:gfxdata="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yKqC/&#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a1=0.1</w:t>
                        </w:r>
                      </w:p>
                    </w:txbxContent>
                  </v:textbox>
                </v:shape>
              </v:group>
            </w:pict>
          </mc:Fallback>
        </mc:AlternateContent>
      </w:r>
      <w:r>
        <w:drawing>
          <wp:inline distT="0" distB="0" distL="114300" distR="114300">
            <wp:extent cx="1456690" cy="2397760"/>
            <wp:effectExtent l="0" t="0" r="3810" b="254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2"/>
                    <a:stretch>
                      <a:fillRect/>
                    </a:stretch>
                  </pic:blipFill>
                  <pic:spPr>
                    <a:xfrm>
                      <a:off x="0" y="0"/>
                      <a:ext cx="1456690" cy="23977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00250" cy="2379980"/>
            <wp:effectExtent l="0" t="0" r="6350"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3"/>
                    <a:stretch>
                      <a:fillRect/>
                    </a:stretch>
                  </pic:blipFill>
                  <pic:spPr>
                    <a:xfrm>
                      <a:off x="0" y="0"/>
                      <a:ext cx="2000250" cy="2379980"/>
                    </a:xfrm>
                    <a:prstGeom prst="rect">
                      <a:avLst/>
                    </a:prstGeom>
                    <a:noFill/>
                    <a:ln>
                      <a:noFill/>
                    </a:ln>
                  </pic:spPr>
                </pic:pic>
              </a:graphicData>
            </a:graphic>
          </wp:inline>
        </w:drawing>
      </w:r>
    </w:p>
    <w:p>
      <w:pPr>
        <w:numPr>
          <w:ilvl w:val="0"/>
          <w:numId w:val="0"/>
        </w:numPr>
        <w:ind w:left="420" w:leftChars="0"/>
        <w:rPr>
          <w:rFonts w:hint="default"/>
          <w:lang w:val="en-US" w:eastAsia="zh-CN"/>
        </w:rPr>
      </w:pPr>
      <w:r>
        <w:rPr>
          <w:rFonts w:hint="eastAsia"/>
          <w:lang w:val="en-US" w:eastAsia="zh-CN"/>
        </w:rPr>
        <w:t>a2 = 0.073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a2 = 0.14      </w:t>
      </w:r>
    </w:p>
    <w:p>
      <w:pPr>
        <w:numPr>
          <w:ilvl w:val="0"/>
          <w:numId w:val="0"/>
        </w:numPr>
        <w:ind w:left="420" w:leftChars="0"/>
        <w:rPr>
          <w:rFonts w:hint="eastAsia"/>
          <w:lang w:val="en-US" w:eastAsia="zh-CN"/>
        </w:rPr>
      </w:pPr>
      <w:r>
        <w:rPr>
          <w:sz w:val="21"/>
        </w:rPr>
        <mc:AlternateContent>
          <mc:Choice Requires="wpg">
            <w:drawing>
              <wp:anchor distT="0" distB="0" distL="114300" distR="114300" simplePos="0" relativeHeight="251665408" behindDoc="0" locked="0" layoutInCell="1" allowOverlap="1">
                <wp:simplePos x="0" y="0"/>
                <wp:positionH relativeFrom="column">
                  <wp:posOffset>2906395</wp:posOffset>
                </wp:positionH>
                <wp:positionV relativeFrom="paragraph">
                  <wp:posOffset>1043940</wp:posOffset>
                </wp:positionV>
                <wp:extent cx="822960" cy="476250"/>
                <wp:effectExtent l="0" t="22860" r="0" b="0"/>
                <wp:wrapNone/>
                <wp:docPr id="47" name="组合 47"/>
                <wp:cNvGraphicFramePr/>
                <a:graphic xmlns:a="http://schemas.openxmlformats.org/drawingml/2006/main">
                  <a:graphicData uri="http://schemas.microsoft.com/office/word/2010/wordprocessingGroup">
                    <wpg:wgp>
                      <wpg:cNvGrpSpPr/>
                      <wpg:grpSpPr>
                        <a:xfrm>
                          <a:off x="0" y="0"/>
                          <a:ext cx="822960" cy="476250"/>
                          <a:chOff x="8057" y="64714"/>
                          <a:chExt cx="1296" cy="750"/>
                        </a:xfrm>
                      </wpg:grpSpPr>
                      <wps:wsp>
                        <wps:cNvPr id="25" name="左大括号 13"/>
                        <wps:cNvSpPr/>
                        <wps:spPr>
                          <a:xfrm rot="15840000">
                            <a:off x="8400" y="64565"/>
                            <a:ext cx="367" cy="664"/>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s:wsp>
                        <wps:cNvPr id="18" name="文本框 18"/>
                        <wps:cNvSpPr txBox="1"/>
                        <wps:spPr>
                          <a:xfrm>
                            <a:off x="8057" y="65032"/>
                            <a:ext cx="1296"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a2=0.14</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8.85pt;margin-top:82.2pt;height:37.5pt;width:64.8pt;z-index:251665408;mso-width-relative:page;mso-height-relative:page;" coordorigin="8057,64714" coordsize="1296,750" o:gfxdata="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">
                <o:lock v:ext="edit" aspectratio="f"/>
                <v:shape id="左大括号 13" o:spid="_x0000_s1026" o:spt="87" type="#_x0000_t87" style="position:absolute;left:8400;top:64565;height:664;width:367;rotation:-6291456f;" filled="f" stroked="t" coordsize="21600,21600" o:gfxdata="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MC2QvQAA&#10;ANsAAAAPAAAAAAAAAAEAIAAAACIAAABkcnMvZG93bnJldi54bWxQSwECFAAUAAAACACHTuJAMy8F&#10;njsAAAA5AAAAEAAAAAAAAAABACAAAAAMAQAAZHJzL3NoYXBleG1sLnhtbFBLBQYAAAAABgAGAFsB&#10;AAC2AwAAAAA=&#10;" adj="3114,12449">
                  <v:fill on="f" focussize="0,0"/>
                  <v:stroke weight="1.5pt" color="#ED7D31 [3205]" miterlimit="8" joinstyle="miter"/>
                  <v:imagedata o:title=""/>
                  <o:lock v:ext="edit" aspectratio="f"/>
                </v:shape>
                <v:shape id="_x0000_s1026" o:spid="_x0000_s1026" o:spt="202" type="#_x0000_t202" style="position:absolute;left:8057;top:65032;height:433;width:1296;"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a2=0.14</w:t>
                        </w:r>
                      </w:p>
                    </w:txbxContent>
                  </v:textbox>
                </v:shape>
              </v:group>
            </w:pict>
          </mc:Fallback>
        </mc:AlternateContent>
      </w:r>
      <w:r>
        <w:rPr>
          <w:sz w:val="21"/>
        </w:rPr>
        <mc:AlternateContent>
          <mc:Choice Requires="wpg">
            <w:drawing>
              <wp:anchor distT="0" distB="0" distL="114300" distR="114300" simplePos="0" relativeHeight="251664384" behindDoc="0" locked="0" layoutInCell="1" allowOverlap="1">
                <wp:simplePos x="0" y="0"/>
                <wp:positionH relativeFrom="column">
                  <wp:posOffset>815340</wp:posOffset>
                </wp:positionH>
                <wp:positionV relativeFrom="paragraph">
                  <wp:posOffset>999490</wp:posOffset>
                </wp:positionV>
                <wp:extent cx="701040" cy="467360"/>
                <wp:effectExtent l="12700" t="12700" r="0" b="0"/>
                <wp:wrapNone/>
                <wp:docPr id="48" name="组合 48"/>
                <wp:cNvGraphicFramePr/>
                <a:graphic xmlns:a="http://schemas.openxmlformats.org/drawingml/2006/main">
                  <a:graphicData uri="http://schemas.microsoft.com/office/word/2010/wordprocessingGroup">
                    <wpg:wgp>
                      <wpg:cNvGrpSpPr/>
                      <wpg:grpSpPr>
                        <a:xfrm>
                          <a:off x="0" y="0"/>
                          <a:ext cx="701040" cy="467360"/>
                          <a:chOff x="4764" y="64644"/>
                          <a:chExt cx="1104" cy="736"/>
                        </a:xfrm>
                      </wpg:grpSpPr>
                      <wps:wsp>
                        <wps:cNvPr id="26" name="左大括号 2"/>
                        <wps:cNvSpPr/>
                        <wps:spPr>
                          <a:xfrm rot="15840000">
                            <a:off x="4785" y="64636"/>
                            <a:ext cx="367" cy="383"/>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s:wsp>
                        <wps:cNvPr id="9" name="文本框 9"/>
                        <wps:cNvSpPr txBox="1"/>
                        <wps:spPr>
                          <a:xfrm>
                            <a:off x="4764" y="64948"/>
                            <a:ext cx="1105"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a2=0.073</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4.2pt;margin-top:78.7pt;height:36.8pt;width:55.2pt;z-index:251664384;mso-width-relative:page;mso-height-relative:page;" coordorigin="4764,64644" coordsize="1104,736" o:gfxdata="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">
                <o:lock v:ext="edit" aspectratio="f"/>
                <v:shape id="左大括号 2" o:spid="_x0000_s1026" o:spt="87" type="#_x0000_t87" style="position:absolute;left:4785;top:64636;height:383;width:367;rotation:-6291456f;" filled="f" stroked="t" coordsize="21600,21600" o:gfxdata="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ATb4A&#10;AADbAAAADwAAAAAAAAABACAAAAAiAAAAZHJzL2Rvd25yZXYueG1sUEsBAhQAFAAAAAgAh07iQDMv&#10;BZ47AAAAOQAAABAAAAAAAAAAAQAgAAAADQEAAGRycy9zaGFwZXhtbC54bWxQSwUGAAAAAAYABgBb&#10;AQAAtwMAAAAA&#10;" adj="4575,12449">
                  <v:fill on="f" focussize="0,0"/>
                  <v:stroke weight="1.5pt" color="#ED7D31 [3205]" miterlimit="8" joinstyle="miter"/>
                  <v:imagedata o:title=""/>
                  <o:lock v:ext="edit" aspectratio="f"/>
                </v:shape>
                <v:shape id="_x0000_s1026" o:spid="_x0000_s1026" o:spt="202" type="#_x0000_t202" style="position:absolute;left:4764;top:64948;height:433;width:1105;" filled="f" stroked="f" coordsize="21600,21600" o:gfxdata="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QjGb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a2=0.073</w:t>
                        </w:r>
                      </w:p>
                    </w:txbxContent>
                  </v:textbox>
                </v:shape>
              </v:group>
            </w:pict>
          </mc:Fallback>
        </mc:AlternateContent>
      </w:r>
      <w:r>
        <w:drawing>
          <wp:inline distT="0" distB="0" distL="114300" distR="114300">
            <wp:extent cx="1328420" cy="2105660"/>
            <wp:effectExtent l="0" t="0" r="5080" b="254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4"/>
                    <a:stretch>
                      <a:fillRect/>
                    </a:stretch>
                  </pic:blipFill>
                  <pic:spPr>
                    <a:xfrm>
                      <a:off x="0" y="0"/>
                      <a:ext cx="1328420" cy="21056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88415" cy="1930400"/>
            <wp:effectExtent l="0" t="0" r="698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15"/>
                    <a:stretch>
                      <a:fillRect/>
                    </a:stretch>
                  </pic:blipFill>
                  <pic:spPr>
                    <a:xfrm>
                      <a:off x="0" y="0"/>
                      <a:ext cx="1288415" cy="1930400"/>
                    </a:xfrm>
                    <a:prstGeom prst="rect">
                      <a:avLst/>
                    </a:prstGeom>
                    <a:noFill/>
                    <a:ln>
                      <a:noFill/>
                    </a:ln>
                  </pic:spPr>
                </pic:pic>
              </a:graphicData>
            </a:graphic>
          </wp:inline>
        </w:drawing>
      </w:r>
      <w:r>
        <w:rPr>
          <w:rFonts w:hint="eastAsia"/>
          <w:lang w:val="en-US" w:eastAsia="zh-CN"/>
        </w:rPr>
        <w:t xml:space="preserve"> </w:t>
      </w: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r>
        <w:rPr>
          <w:rFonts w:hint="eastAsia"/>
          <w:lang w:val="en-US" w:eastAsia="zh-CN"/>
        </w:rPr>
        <w:t>d2 = 0.02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d2 = 0.04</w:t>
      </w:r>
    </w:p>
    <w:p>
      <w:pPr>
        <w:numPr>
          <w:ilvl w:val="0"/>
          <w:numId w:val="0"/>
        </w:numPr>
        <w:ind w:left="420" w:leftChars="0"/>
      </w:pPr>
      <w:r>
        <w:rPr>
          <w:sz w:val="21"/>
        </w:rPr>
        <mc:AlternateContent>
          <mc:Choice Requires="wpg">
            <w:drawing>
              <wp:anchor distT="0" distB="0" distL="114300" distR="114300" simplePos="0" relativeHeight="251669504" behindDoc="0" locked="0" layoutInCell="1" allowOverlap="1">
                <wp:simplePos x="0" y="0"/>
                <wp:positionH relativeFrom="column">
                  <wp:posOffset>879475</wp:posOffset>
                </wp:positionH>
                <wp:positionV relativeFrom="paragraph">
                  <wp:posOffset>746760</wp:posOffset>
                </wp:positionV>
                <wp:extent cx="723265" cy="375920"/>
                <wp:effectExtent l="0" t="0" r="635" b="18415"/>
                <wp:wrapNone/>
                <wp:docPr id="66" name="组合 66"/>
                <wp:cNvGraphicFramePr/>
                <a:graphic xmlns:a="http://schemas.openxmlformats.org/drawingml/2006/main">
                  <a:graphicData uri="http://schemas.microsoft.com/office/word/2010/wordprocessingGroup">
                    <wpg:wgp>
                      <wpg:cNvGrpSpPr/>
                      <wpg:grpSpPr>
                        <a:xfrm>
                          <a:off x="0" y="0"/>
                          <a:ext cx="723265" cy="375920"/>
                          <a:chOff x="4505" y="88816"/>
                          <a:chExt cx="1139" cy="592"/>
                        </a:xfrm>
                      </wpg:grpSpPr>
                      <wps:wsp>
                        <wps:cNvPr id="38" name="文本框 38"/>
                        <wps:cNvSpPr txBox="1"/>
                        <wps:spPr>
                          <a:xfrm>
                            <a:off x="4505" y="88816"/>
                            <a:ext cx="1133"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d2=0.02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 name="左大括号 24"/>
                        <wps:cNvSpPr/>
                        <wps:spPr>
                          <a:xfrm>
                            <a:off x="5340" y="88972"/>
                            <a:ext cx="305" cy="436"/>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_x0000_s1026" o:spid="_x0000_s1026" o:spt="203" style="position:absolute;left:0pt;margin-left:69.25pt;margin-top:58.8pt;height:29.6pt;width:56.95pt;z-index:251669504;mso-width-relative:page;mso-height-relative:page;" coordorigin="4505,88816" coordsize="1139,592" o:gfxdata="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AAAAAGRycy9QSwECFAAU&#10;AAAACACHTuJAgUQXetsAAAALAQAADwAAAAAAAAABACAAAAAiAAAAZHJzL2Rvd25yZXYueG1sUEsB&#10;AhQAFAAAAAgAh07iQEutlPWBAwAAyAcAAA4AAAAAAAAAAQAgAAAAKgEAAGRycy9lMm9Eb2MueG1s&#10;UEsFBgAAAAAGAAYAWQEAAB0HAAAAAA==&#10;">
                <o:lock v:ext="edit" aspectratio="f"/>
                <v:shape id="_x0000_s1026" o:spid="_x0000_s1026" o:spt="202" type="#_x0000_t202" style="position:absolute;left:4505;top:88816;height:433;width:1133;" filled="f" stroked="f" coordsize="21600,21600" o:gfxdata="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cZ5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d2=0.02</w:t>
                        </w:r>
                      </w:p>
                    </w:txbxContent>
                  </v:textbox>
                </v:shape>
                <v:shape id="左大括号 24" o:spid="_x0000_s1026" o:spt="87" type="#_x0000_t87" style="position:absolute;left:5340;top:88972;height:436;width:305;" filled="f" stroked="t" coordsize="21600,21600" o:gfxdata="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OmXVvQAA&#10;ANsAAAAPAAAAAAAAAAEAIAAAACIAAABkcnMvZG93bnJldi54bWxQSwECFAAUAAAACACHTuJAMy8F&#10;njsAAAA5AAAAEAAAAAAAAAABACAAAAAMAQAAZHJzL3NoYXBleG1sLnhtbFBLBQYAAAAABgAGAFsB&#10;AAC2AwAAAAA=&#10;" adj="3942,12449">
                  <v:fill on="f" focussize="0,0"/>
                  <v:stroke weight="1.5pt" color="#ED7D31 [3205]" miterlimit="8" joinstyle="miter"/>
                  <v:imagedata o:title=""/>
                  <o:lock v:ext="edit" aspectratio="f"/>
                </v:shape>
              </v:group>
            </w:pict>
          </mc:Fallback>
        </mc:AlternateContent>
      </w:r>
      <w:r>
        <w:rPr>
          <w:sz w:val="21"/>
        </w:rPr>
        <mc:AlternateContent>
          <mc:Choice Requires="wpg">
            <w:drawing>
              <wp:anchor distT="0" distB="0" distL="114300" distR="114300" simplePos="0" relativeHeight="251667456" behindDoc="0" locked="0" layoutInCell="1" allowOverlap="1">
                <wp:simplePos x="0" y="0"/>
                <wp:positionH relativeFrom="column">
                  <wp:posOffset>3161030</wp:posOffset>
                </wp:positionH>
                <wp:positionV relativeFrom="paragraph">
                  <wp:posOffset>1247140</wp:posOffset>
                </wp:positionV>
                <wp:extent cx="723900" cy="351790"/>
                <wp:effectExtent l="0" t="0" r="635" b="16510"/>
                <wp:wrapNone/>
                <wp:docPr id="65" name="组合 65"/>
                <wp:cNvGraphicFramePr/>
                <a:graphic xmlns:a="http://schemas.openxmlformats.org/drawingml/2006/main">
                  <a:graphicData uri="http://schemas.microsoft.com/office/word/2010/wordprocessingGroup">
                    <wpg:wgp>
                      <wpg:cNvGrpSpPr/>
                      <wpg:grpSpPr>
                        <a:xfrm>
                          <a:off x="0" y="0"/>
                          <a:ext cx="723900" cy="351790"/>
                          <a:chOff x="8098" y="89604"/>
                          <a:chExt cx="1140" cy="554"/>
                        </a:xfrm>
                      </wpg:grpSpPr>
                      <wps:wsp>
                        <wps:cNvPr id="34" name="左大括号 25"/>
                        <wps:cNvSpPr/>
                        <wps:spPr>
                          <a:xfrm>
                            <a:off x="8930" y="89654"/>
                            <a:ext cx="307" cy="504"/>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s:wsp>
                        <wps:cNvPr id="35" name="文本框 35"/>
                        <wps:cNvSpPr txBox="1"/>
                        <wps:spPr>
                          <a:xfrm>
                            <a:off x="8098" y="89604"/>
                            <a:ext cx="1141" cy="4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d2=0.04</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48.9pt;margin-top:98.2pt;height:27.7pt;width:57pt;z-index:251667456;mso-width-relative:page;mso-height-relative:page;" coordorigin="8098,89604" coordsize="1140,554" o:gfxdata="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AAAAAZHJzL1BLAQIUABQAAAAI&#10;AIdO4kB89nPV2wAAAAsBAAAPAAAAAAAAAAEAIAAAACIAAABkcnMvZG93bnJldi54bWxQSwECFAAU&#10;AAAACACHTuJAT8BHDn0DAADIBwAADgAAAAAAAAABACAAAAAqAQAAZHJzL2Uyb0RvYy54bWxQSwUG&#10;AAAAAAYABgBZAQAAGQcAAAAA&#10;">
                <o:lock v:ext="edit" aspectratio="f"/>
                <v:shape id="左大括号 25" o:spid="_x0000_s1026" o:spt="87" type="#_x0000_t87" style="position:absolute;left:8930;top:89654;height:504;width:307;" filled="f" stroked="t" coordsize="21600,21600" o:gfxdata="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RcUEvQAA&#10;ANsAAAAPAAAAAAAAAAEAIAAAACIAAABkcnMvZG93bnJldi54bWxQSwECFAAUAAAACACHTuJAMy8F&#10;njsAAAA5AAAAEAAAAAAAAAABACAAAAAMAQAAZHJzL3NoYXBleG1sLnhtbFBLBQYAAAAABgAGAFsB&#10;AAC2AwAAAAA=&#10;" adj="3432,12449">
                  <v:fill on="f" focussize="0,0"/>
                  <v:stroke weight="1.5pt" color="#ED7D31 [3205]" miterlimit="8" joinstyle="miter"/>
                  <v:imagedata o:title=""/>
                  <o:lock v:ext="edit" aspectratio="f"/>
                </v:shape>
                <v:shape id="_x0000_s1026" o:spid="_x0000_s1026" o:spt="202" type="#_x0000_t202" style="position:absolute;left:8098;top:89604;height:410;width:1141;" filled="f" stroked="f" coordsize="21600,21600" o:gfxdata="UEsDBAoAAAAAAIdO4kAAAAAAAAAAAAAAAAAEAAAAZHJzL1BLAwQUAAAACACHTuJAkOa2eL8AAADb&#10;AAAADwAAAGRycy9kb3ducmV2LnhtbEWPQWvCQBSE7wX/w/IEb3UTS4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mtni/&#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Theme="minorEastAsia"/>
                            <w:color w:val="FF0000"/>
                            <w:lang w:val="en-US" w:eastAsia="zh-CN"/>
                          </w:rPr>
                        </w:pPr>
                        <w:r>
                          <w:rPr>
                            <w:rFonts w:hint="eastAsia"/>
                            <w:color w:val="FF0000"/>
                            <w:lang w:val="en-US" w:eastAsia="zh-CN"/>
                          </w:rPr>
                          <w:t>d2=0.04</w:t>
                        </w:r>
                      </w:p>
                    </w:txbxContent>
                  </v:textbox>
                </v:shape>
              </v:group>
            </w:pict>
          </mc:Fallback>
        </mc:AlternateContent>
      </w:r>
      <w:r>
        <w:drawing>
          <wp:inline distT="0" distB="0" distL="114300" distR="114300">
            <wp:extent cx="1722120" cy="2366645"/>
            <wp:effectExtent l="0" t="0" r="5080" b="825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6"/>
                    <a:stretch>
                      <a:fillRect/>
                    </a:stretch>
                  </pic:blipFill>
                  <pic:spPr>
                    <a:xfrm>
                      <a:off x="0" y="0"/>
                      <a:ext cx="1722120" cy="23666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70710" cy="2346325"/>
            <wp:effectExtent l="0" t="0" r="8890" b="317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7"/>
                    <a:stretch>
                      <a:fillRect/>
                    </a:stretch>
                  </pic:blipFill>
                  <pic:spPr>
                    <a:xfrm>
                      <a:off x="0" y="0"/>
                      <a:ext cx="1870710" cy="23463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 xml:space="preserve">d3 = 0.2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d3 = 0.4</w:t>
      </w:r>
    </w:p>
    <w:p>
      <w:pPr>
        <w:numPr>
          <w:ilvl w:val="0"/>
          <w:numId w:val="0"/>
        </w:numPr>
        <w:ind w:left="420" w:leftChars="0"/>
        <w:rPr>
          <w:rFonts w:hint="eastAsia"/>
          <w:lang w:val="en-US" w:eastAsia="zh-CN"/>
        </w:rPr>
      </w:pPr>
      <w:r>
        <w:rPr>
          <w:sz w:val="21"/>
        </w:rPr>
        <mc:AlternateContent>
          <mc:Choice Requires="wpg">
            <w:drawing>
              <wp:anchor distT="0" distB="0" distL="114300" distR="114300" simplePos="0" relativeHeight="251668480" behindDoc="0" locked="0" layoutInCell="1" allowOverlap="1">
                <wp:simplePos x="0" y="0"/>
                <wp:positionH relativeFrom="column">
                  <wp:posOffset>831215</wp:posOffset>
                </wp:positionH>
                <wp:positionV relativeFrom="paragraph">
                  <wp:posOffset>530225</wp:posOffset>
                </wp:positionV>
                <wp:extent cx="718820" cy="399415"/>
                <wp:effectExtent l="0" t="53975" r="0" b="0"/>
                <wp:wrapNone/>
                <wp:docPr id="67" name="组合 67"/>
                <wp:cNvGraphicFramePr/>
                <a:graphic xmlns:a="http://schemas.openxmlformats.org/drawingml/2006/main">
                  <a:graphicData uri="http://schemas.microsoft.com/office/word/2010/wordprocessingGroup">
                    <wpg:wgp>
                      <wpg:cNvGrpSpPr/>
                      <wpg:grpSpPr>
                        <a:xfrm>
                          <a:off x="0" y="0"/>
                          <a:ext cx="718820" cy="399415"/>
                          <a:chOff x="3032" y="92843"/>
                          <a:chExt cx="1132" cy="629"/>
                        </a:xfrm>
                      </wpg:grpSpPr>
                      <wps:wsp>
                        <wps:cNvPr id="39" name="左大括号 37"/>
                        <wps:cNvSpPr/>
                        <wps:spPr>
                          <a:xfrm rot="15000000">
                            <a:off x="3359" y="92735"/>
                            <a:ext cx="305" cy="520"/>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s:wsp>
                        <wps:cNvPr id="40" name="文本框 39"/>
                        <wps:cNvSpPr txBox="1"/>
                        <wps:spPr>
                          <a:xfrm>
                            <a:off x="3032" y="93040"/>
                            <a:ext cx="1133"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0000"/>
                                  <w:lang w:val="en-US" w:eastAsia="zh-CN"/>
                                </w:rPr>
                              </w:pPr>
                              <w:r>
                                <w:rPr>
                                  <w:rFonts w:hint="eastAsia"/>
                                  <w:color w:val="FF0000"/>
                                  <w:lang w:val="en-US" w:eastAsia="zh-CN"/>
                                </w:rPr>
                                <w:t>d3 = 0.2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5.45pt;margin-top:41.75pt;height:31.45pt;width:56.6pt;z-index:251668480;mso-width-relative:page;mso-height-relative:page;" coordorigin="3032,92843" coordsize="1132,629" o:gfxdata="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">
                <o:lock v:ext="edit" aspectratio="f"/>
                <v:shape id="左大括号 37" o:spid="_x0000_s1026" o:spt="87" type="#_x0000_t87" style="position:absolute;left:3359;top:92735;height:520;width:305;rotation:-7208960f;" filled="f" stroked="t" coordsize="21600,21600" o:gfxdata="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cDGJbsAAADb&#10;AAAADwAAAAAAAAABACAAAAAiAAAAZHJzL2Rvd25yZXYueG1sUEsBAhQAFAAAAAgAh07iQDMvBZ47&#10;AAAAOQAAABAAAAAAAAAAAQAgAAAACgEAAGRycy9zaGFwZXhtbC54bWxQSwUGAAAAAAYABgBbAQAA&#10;tAMAAAAA&#10;" adj="3305,12449">
                  <v:fill on="f" focussize="0,0"/>
                  <v:stroke weight="1.5pt" color="#ED7D31 [3205]" miterlimit="8" joinstyle="miter"/>
                  <v:imagedata o:title=""/>
                  <o:lock v:ext="edit" aspectratio="f"/>
                </v:shape>
                <v:shape id="文本框 39" o:spid="_x0000_s1026" o:spt="202" type="#_x0000_t202" style="position:absolute;left:3032;top:93040;height:433;width:1133;" filled="f" stroked="f" coordsize="21600,21600" o:gfxdata="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Jdmnb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rPr>
                            <w:rFonts w:hint="default"/>
                            <w:color w:val="FF0000"/>
                            <w:lang w:val="en-US" w:eastAsia="zh-CN"/>
                          </w:rPr>
                        </w:pPr>
                        <w:r>
                          <w:rPr>
                            <w:rFonts w:hint="eastAsia"/>
                            <w:color w:val="FF0000"/>
                            <w:lang w:val="en-US" w:eastAsia="zh-CN"/>
                          </w:rPr>
                          <w:t>d3 = 0.2</w:t>
                        </w:r>
                      </w:p>
                    </w:txbxContent>
                  </v:textbox>
                </v:shape>
              </v:group>
            </w:pict>
          </mc:Fallback>
        </mc:AlternateContent>
      </w:r>
      <w:r>
        <w:rPr>
          <w:sz w:val="21"/>
        </w:rPr>
        <mc:AlternateContent>
          <mc:Choice Requires="wpg">
            <w:drawing>
              <wp:anchor distT="0" distB="0" distL="114300" distR="114300" simplePos="0" relativeHeight="251670528" behindDoc="0" locked="0" layoutInCell="1" allowOverlap="1">
                <wp:simplePos x="0" y="0"/>
                <wp:positionH relativeFrom="column">
                  <wp:posOffset>2891155</wp:posOffset>
                </wp:positionH>
                <wp:positionV relativeFrom="paragraph">
                  <wp:posOffset>619760</wp:posOffset>
                </wp:positionV>
                <wp:extent cx="718820" cy="377825"/>
                <wp:effectExtent l="0" t="70485" r="0" b="0"/>
                <wp:wrapNone/>
                <wp:docPr id="68" name="组合 68"/>
                <wp:cNvGraphicFramePr/>
                <a:graphic xmlns:a="http://schemas.openxmlformats.org/drawingml/2006/main">
                  <a:graphicData uri="http://schemas.microsoft.com/office/word/2010/wordprocessingGroup">
                    <wpg:wgp>
                      <wpg:cNvGrpSpPr/>
                      <wpg:grpSpPr>
                        <a:xfrm>
                          <a:off x="0" y="0"/>
                          <a:ext cx="718820" cy="377825"/>
                          <a:chOff x="6276" y="92984"/>
                          <a:chExt cx="1132" cy="595"/>
                        </a:xfrm>
                      </wpg:grpSpPr>
                      <wps:wsp>
                        <wps:cNvPr id="41" name="左大括号 41"/>
                        <wps:cNvSpPr/>
                        <wps:spPr>
                          <a:xfrm rot="15000000">
                            <a:off x="6545" y="92799"/>
                            <a:ext cx="305" cy="675"/>
                          </a:xfrm>
                          <a:prstGeom prst="leftBrace">
                            <a:avLst>
                              <a:gd name="adj1" fmla="val 26089"/>
                              <a:gd name="adj2" fmla="val 57632"/>
                            </a:avLst>
                          </a:prstGeom>
                        </wps:spPr>
                        <wps:style>
                          <a:lnRef idx="3">
                            <a:schemeClr val="accent2"/>
                          </a:lnRef>
                          <a:fillRef idx="0">
                            <a:schemeClr val="accent2"/>
                          </a:fillRef>
                          <a:effectRef idx="2">
                            <a:schemeClr val="accent2"/>
                          </a:effectRef>
                          <a:fontRef idx="minor">
                            <a:schemeClr val="tx1"/>
                          </a:fontRef>
                        </wps:style>
                        <wps:bodyPr/>
                      </wps:wsp>
                      <wps:wsp>
                        <wps:cNvPr id="42" name="文本框 42"/>
                        <wps:cNvSpPr txBox="1"/>
                        <wps:spPr>
                          <a:xfrm>
                            <a:off x="6276" y="93147"/>
                            <a:ext cx="1133" cy="4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0000"/>
                                  <w:lang w:val="en-US" w:eastAsia="zh-CN"/>
                                </w:rPr>
                              </w:pPr>
                              <w:r>
                                <w:rPr>
                                  <w:rFonts w:hint="eastAsia"/>
                                  <w:color w:val="FF0000"/>
                                  <w:lang w:val="en-US" w:eastAsia="zh-CN"/>
                                </w:rPr>
                                <w:t>d3 = 0.4</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7.65pt;margin-top:48.8pt;height:29.75pt;width:56.6pt;z-index:251670528;mso-width-relative:page;mso-height-relative:page;" coordorigin="6276,92984" coordsize="1132,595" o:gfxdata="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ALU7OfaAAAACgEAAA8AAAAAAAAAAQAgAAAAIgAAAGRy&#10;cy9kb3ducmV2LnhtbFBLAQIUABQAAAAIAIdO4kAcV2dmkgMAANcHAAAOAAAAAAAAAAEAIAAAACkB&#10;AABkcnMvZTJvRG9jLnhtbFBLBQYAAAAABgAGAFkBAAAtBwAAAAA=&#10;">
                <o:lock v:ext="edit" aspectratio="f"/>
                <v:shape id="_x0000_s1026" o:spid="_x0000_s1026" o:spt="87" type="#_x0000_t87" style="position:absolute;left:6545;top:92798;height:675;width:305;rotation:-7208960f;" filled="f" stroked="t" coordsize="21600,21600" o:gfxdata="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CDcC/&#10;AAAA2wAAAA8AAAAAAAAAAQAgAAAAIgAAAGRycy9kb3ducmV2LnhtbFBLAQIUABQAAAAIAIdO4kAz&#10;LwWeOwAAADkAAAAQAAAAAAAAAAEAIAAAAA4BAABkcnMvc2hhcGV4bWwueG1sUEsFBgAAAAAGAAYA&#10;WwEAALgDAAAAAA==&#10;" adj="2546,12449">
                  <v:fill on="f" focussize="0,0"/>
                  <v:stroke weight="1.5pt" color="#ED7D31 [3205]" miterlimit="8" joinstyle="miter"/>
                  <v:imagedata o:title=""/>
                  <o:lock v:ext="edit" aspectratio="f"/>
                </v:shape>
                <v:shape id="_x0000_s1026" o:spid="_x0000_s1026" o:spt="202" type="#_x0000_t202" style="position:absolute;left:6276;top:93147;height:433;width:1133;" filled="f" stroked="f" coordsize="21600,21600" o:gfxdata="UEsDBAoAAAAAAIdO4kAAAAAAAAAAAAAAAAAEAAAAZHJzL1BLAwQUAAAACACHTuJARwldcb4AAADb&#10;AAAADwAAAGRycy9kb3ducmV2LnhtbEWPS4vCQBCE74L/YWjBm04M7i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dc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color w:val="FF0000"/>
                            <w:lang w:val="en-US" w:eastAsia="zh-CN"/>
                          </w:rPr>
                        </w:pPr>
                        <w:r>
                          <w:rPr>
                            <w:rFonts w:hint="eastAsia"/>
                            <w:color w:val="FF0000"/>
                            <w:lang w:val="en-US" w:eastAsia="zh-CN"/>
                          </w:rPr>
                          <w:t>d3 = 0.4</w:t>
                        </w:r>
                      </w:p>
                    </w:txbxContent>
                  </v:textbox>
                </v:shape>
              </v:group>
            </w:pict>
          </mc:Fallback>
        </mc:AlternateContent>
      </w:r>
      <w:r>
        <w:drawing>
          <wp:inline distT="0" distB="0" distL="114300" distR="114300">
            <wp:extent cx="1573530" cy="2264410"/>
            <wp:effectExtent l="0" t="0" r="1270" b="889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8"/>
                    <a:stretch>
                      <a:fillRect/>
                    </a:stretch>
                  </pic:blipFill>
                  <pic:spPr>
                    <a:xfrm>
                      <a:off x="0" y="0"/>
                      <a:ext cx="1573530" cy="22644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19885" cy="2246630"/>
            <wp:effectExtent l="0" t="0" r="5715" b="127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9"/>
                    <a:stretch>
                      <a:fillRect/>
                    </a:stretch>
                  </pic:blipFill>
                  <pic:spPr>
                    <a:xfrm>
                      <a:off x="0" y="0"/>
                      <a:ext cx="1619885" cy="2246630"/>
                    </a:xfrm>
                    <a:prstGeom prst="rect">
                      <a:avLst/>
                    </a:prstGeom>
                    <a:noFill/>
                    <a:ln>
                      <a:noFill/>
                    </a:ln>
                  </pic:spPr>
                </pic:pic>
              </a:graphicData>
            </a:graphic>
          </wp:inline>
        </w:drawing>
      </w:r>
    </w:p>
    <w:p>
      <w:pPr>
        <w:numPr>
          <w:ilvl w:val="0"/>
          <w:numId w:val="0"/>
        </w:numPr>
        <w:ind w:left="420" w:leftChars="0"/>
        <w:rPr>
          <w:rFonts w:hint="default"/>
          <w:lang w:val="en-US" w:eastAsia="zh-CN"/>
        </w:rPr>
      </w:pPr>
      <w:r>
        <w:rPr>
          <w:rFonts w:hint="eastAsia"/>
          <w:lang w:val="en-US" w:eastAsia="zh-CN"/>
        </w:rPr>
        <w:t xml:space="preserve">alpha1 = 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alpha1 = 90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alpha21 = -90</w:t>
      </w:r>
    </w:p>
    <w:p>
      <w:pPr>
        <w:numPr>
          <w:ilvl w:val="0"/>
          <w:numId w:val="0"/>
        </w:numPr>
        <w:ind w:left="420" w:leftChars="0"/>
        <w:rPr>
          <w:rFonts w:hint="eastAsia"/>
          <w:lang w:val="en-US" w:eastAsia="zh-CN"/>
        </w:rPr>
      </w:pPr>
      <w:r>
        <w:drawing>
          <wp:inline distT="0" distB="0" distL="114300" distR="114300">
            <wp:extent cx="1346200" cy="1879600"/>
            <wp:effectExtent l="0" t="0" r="0" b="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20"/>
                    <a:stretch>
                      <a:fillRect/>
                    </a:stretch>
                  </pic:blipFill>
                  <pic:spPr>
                    <a:xfrm>
                      <a:off x="0" y="0"/>
                      <a:ext cx="1346200" cy="18796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397000" cy="2171700"/>
            <wp:effectExtent l="0" t="0" r="0"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21"/>
                    <a:stretch>
                      <a:fillRect/>
                    </a:stretch>
                  </pic:blipFill>
                  <pic:spPr>
                    <a:xfrm>
                      <a:off x="0" y="0"/>
                      <a:ext cx="1397000" cy="21717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63650" cy="2057400"/>
            <wp:effectExtent l="0" t="0" r="6350" b="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22"/>
                    <a:stretch>
                      <a:fillRect/>
                    </a:stretch>
                  </pic:blipFill>
                  <pic:spPr>
                    <a:xfrm>
                      <a:off x="0" y="0"/>
                      <a:ext cx="1263650" cy="2057400"/>
                    </a:xfrm>
                    <a:prstGeom prst="rect">
                      <a:avLst/>
                    </a:prstGeom>
                    <a:noFill/>
                    <a:ln>
                      <a:noFill/>
                    </a:ln>
                  </pic:spPr>
                </pic:pic>
              </a:graphicData>
            </a:graphic>
          </wp:inline>
        </w:drawing>
      </w:r>
    </w:p>
    <w:p>
      <w:pPr>
        <w:numPr>
          <w:ilvl w:val="0"/>
          <w:numId w:val="0"/>
        </w:numPr>
        <w:ind w:left="420" w:leftChars="0"/>
        <w:rPr>
          <w:rFonts w:hint="default"/>
          <w:lang w:val="en-US" w:eastAsia="zh-CN"/>
        </w:rPr>
      </w:pPr>
      <w:r>
        <w:rPr>
          <w:rFonts w:hint="eastAsia"/>
          <w:lang w:val="en-US" w:eastAsia="zh-CN"/>
        </w:rPr>
        <w:t xml:space="preserve">alpha2 = -90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alpha2 = 90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alpha2 = 0</w:t>
      </w:r>
    </w:p>
    <w:p>
      <w:pPr>
        <w:numPr>
          <w:ilvl w:val="0"/>
          <w:numId w:val="0"/>
        </w:numPr>
        <w:ind w:left="420" w:leftChars="0"/>
      </w:pPr>
      <w:r>
        <w:drawing>
          <wp:inline distT="0" distB="0" distL="114300" distR="114300">
            <wp:extent cx="1593850" cy="2139950"/>
            <wp:effectExtent l="0" t="0" r="6350" b="635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23"/>
                    <a:stretch>
                      <a:fillRect/>
                    </a:stretch>
                  </pic:blipFill>
                  <pic:spPr>
                    <a:xfrm>
                      <a:off x="0" y="0"/>
                      <a:ext cx="1593850" cy="21399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12570" cy="1746250"/>
            <wp:effectExtent l="0" t="0" r="11430" b="635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24"/>
                    <a:stretch>
                      <a:fillRect/>
                    </a:stretch>
                  </pic:blipFill>
                  <pic:spPr>
                    <a:xfrm>
                      <a:off x="0" y="0"/>
                      <a:ext cx="1512570" cy="1746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36065" cy="1909445"/>
            <wp:effectExtent l="0" t="0" r="635" b="825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25"/>
                    <a:stretch>
                      <a:fillRect/>
                    </a:stretch>
                  </pic:blipFill>
                  <pic:spPr>
                    <a:xfrm>
                      <a:off x="0" y="0"/>
                      <a:ext cx="1536065" cy="1909445"/>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default" w:asciiTheme="minorHAnsi" w:hAnsiTheme="minorHAnsi" w:cstheme="minorHAnsi"/>
          <w:lang w:val="en-US" w:eastAsia="zh-CN"/>
        </w:rPr>
      </w:pPr>
      <w:r>
        <w:rPr>
          <w:rFonts w:hint="eastAsia"/>
          <w:lang w:val="en-US" w:eastAsia="zh-CN"/>
        </w:rPr>
        <w:t>offset1 = -20</w:t>
      </w:r>
      <w:r>
        <w:rPr>
          <w:rFonts w:hint="eastAsia" w:ascii="宋体" w:hAnsi="宋体" w:eastAsia="宋体" w:cs="宋体"/>
          <w:lang w:val="en-US" w:eastAsia="zh-CN"/>
        </w:rPr>
        <w:t>º</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lang w:val="en-US" w:eastAsia="zh-CN"/>
        </w:rPr>
        <w:t>offset1 = 0</w:t>
      </w:r>
      <w:r>
        <w:rPr>
          <w:rFonts w:hint="eastAsia" w:ascii="宋体" w:hAnsi="宋体" w:eastAsia="宋体" w:cs="宋体"/>
          <w:lang w:val="en-US" w:eastAsia="zh-CN"/>
        </w:rPr>
        <w:t xml:space="preserve">º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lang w:val="en-US" w:eastAsia="zh-CN"/>
        </w:rPr>
        <w:t>offset1 = 20</w:t>
      </w:r>
      <w:r>
        <w:rPr>
          <w:rFonts w:hint="eastAsia" w:ascii="宋体" w:hAnsi="宋体" w:eastAsia="宋体" w:cs="宋体"/>
          <w:lang w:val="en-US" w:eastAsia="zh-CN"/>
        </w:rPr>
        <w:t>º</w:t>
      </w:r>
    </w:p>
    <w:p>
      <w:pPr>
        <w:numPr>
          <w:ilvl w:val="0"/>
          <w:numId w:val="0"/>
        </w:numPr>
        <w:ind w:left="420" w:leftChars="0"/>
      </w:pPr>
      <w:r>
        <w:drawing>
          <wp:inline distT="0" distB="0" distL="114300" distR="114300">
            <wp:extent cx="1270000" cy="1727200"/>
            <wp:effectExtent l="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26"/>
                    <a:stretch>
                      <a:fillRect/>
                    </a:stretch>
                  </pic:blipFill>
                  <pic:spPr>
                    <a:xfrm>
                      <a:off x="0" y="0"/>
                      <a:ext cx="1270000" cy="1727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81100" cy="1670050"/>
            <wp:effectExtent l="0" t="0" r="0" b="635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27"/>
                    <a:stretch>
                      <a:fillRect/>
                    </a:stretch>
                  </pic:blipFill>
                  <pic:spPr>
                    <a:xfrm>
                      <a:off x="0" y="0"/>
                      <a:ext cx="1181100" cy="16700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79500" cy="1708150"/>
            <wp:effectExtent l="0" t="0" r="0" b="635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28"/>
                    <a:stretch>
                      <a:fillRect/>
                    </a:stretch>
                  </pic:blipFill>
                  <pic:spPr>
                    <a:xfrm>
                      <a:off x="0" y="0"/>
                      <a:ext cx="1079500" cy="1708150"/>
                    </a:xfrm>
                    <a:prstGeom prst="rect">
                      <a:avLst/>
                    </a:prstGeom>
                    <a:noFill/>
                    <a:ln>
                      <a:noFill/>
                    </a:ln>
                  </pic:spPr>
                </pic:pic>
              </a:graphicData>
            </a:graphic>
          </wp:inline>
        </w:drawing>
      </w:r>
    </w:p>
    <w:p/>
    <w:p>
      <w:pPr>
        <w:numPr>
          <w:ilvl w:val="0"/>
          <w:numId w:val="0"/>
        </w:numPr>
        <w:ind w:firstLine="420" w:firstLineChars="0"/>
        <w:rPr>
          <w:rFonts w:hint="default"/>
          <w:lang w:val="en-US" w:eastAsia="zh-CN"/>
        </w:rPr>
      </w:pPr>
      <w:r>
        <w:rPr>
          <w:rFonts w:hint="eastAsia"/>
          <w:lang w:val="en-US" w:eastAsia="zh-CN"/>
        </w:rPr>
        <w:t>offset2 = 16.8</w:t>
      </w:r>
      <w:r>
        <w:rPr>
          <w:rFonts w:hint="eastAsia" w:ascii="宋体" w:hAnsi="宋体" w:eastAsia="宋体" w:cs="宋体"/>
          <w:lang w:val="en-US" w:eastAsia="zh-CN"/>
        </w:rPr>
        <w:t>º</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 xml:space="preserve">   </w:t>
      </w:r>
      <w:r>
        <w:rPr>
          <w:rFonts w:hint="eastAsia"/>
          <w:lang w:val="en-US" w:eastAsia="zh-CN"/>
        </w:rPr>
        <w:t>offset2 = 0</w:t>
      </w:r>
      <w:r>
        <w:rPr>
          <w:rFonts w:hint="eastAsia" w:ascii="宋体" w:hAnsi="宋体" w:eastAsia="宋体" w:cs="宋体"/>
          <w:lang w:val="en-US" w:eastAsia="zh-CN"/>
        </w:rPr>
        <w:t xml:space="preserve">º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 xml:space="preserve"> </w:t>
      </w:r>
      <w:r>
        <w:rPr>
          <w:rFonts w:hint="eastAsia"/>
          <w:lang w:val="en-US" w:eastAsia="zh-CN"/>
        </w:rPr>
        <w:t>offset2 = -16.8</w:t>
      </w:r>
      <w:r>
        <w:rPr>
          <w:rFonts w:hint="eastAsia" w:ascii="宋体" w:hAnsi="宋体" w:eastAsia="宋体" w:cs="宋体"/>
          <w:lang w:val="en-US" w:eastAsia="zh-CN"/>
        </w:rPr>
        <w:t>º</w:t>
      </w:r>
    </w:p>
    <w:p>
      <w:pPr>
        <w:numPr>
          <w:ilvl w:val="0"/>
          <w:numId w:val="0"/>
        </w:numPr>
        <w:ind w:left="420" w:leftChars="0"/>
        <w:rPr>
          <w:rFonts w:hint="default" w:asciiTheme="minorHAnsi" w:hAnsiTheme="minorHAnsi" w:cstheme="minorHAnsi"/>
          <w:lang w:val="en-US" w:eastAsia="zh-CN"/>
        </w:rPr>
      </w:pPr>
      <w:r>
        <w:drawing>
          <wp:inline distT="0" distB="0" distL="114300" distR="114300">
            <wp:extent cx="1098550" cy="1555750"/>
            <wp:effectExtent l="0" t="0" r="6350" b="635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29"/>
                    <a:stretch>
                      <a:fillRect/>
                    </a:stretch>
                  </pic:blipFill>
                  <pic:spPr>
                    <a:xfrm>
                      <a:off x="0" y="0"/>
                      <a:ext cx="1098550" cy="15557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73150" cy="1676400"/>
            <wp:effectExtent l="0" t="0" r="6350" b="0"/>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pic:cNvPicPr>
                      <a:picLocks noChangeAspect="1"/>
                    </pic:cNvPicPr>
                  </pic:nvPicPr>
                  <pic:blipFill>
                    <a:blip r:embed="rId30"/>
                    <a:stretch>
                      <a:fillRect/>
                    </a:stretch>
                  </pic:blipFill>
                  <pic:spPr>
                    <a:xfrm>
                      <a:off x="0" y="0"/>
                      <a:ext cx="1073150" cy="16764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98550" cy="1549400"/>
            <wp:effectExtent l="0" t="0" r="6350" b="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31"/>
                    <a:stretch>
                      <a:fillRect/>
                    </a:stretch>
                  </pic:blipFill>
                  <pic:spPr>
                    <a:xfrm>
                      <a:off x="0" y="0"/>
                      <a:ext cx="1098550" cy="1549400"/>
                    </a:xfrm>
                    <a:prstGeom prst="rect">
                      <a:avLst/>
                    </a:prstGeom>
                    <a:noFill/>
                    <a:ln>
                      <a:noFill/>
                    </a:ln>
                  </pic:spPr>
                </pic:pic>
              </a:graphicData>
            </a:graphic>
          </wp:inline>
        </w:drawing>
      </w:r>
      <w:bookmarkStart w:id="0" w:name="_GoBack"/>
      <w:bookmarkEnd w:id="0"/>
    </w:p>
    <w:p>
      <w:pPr>
        <w:bidi w:val="0"/>
        <w:spacing w:beforeLines="0" w:beforeAutospacing="0" w:afterLines="0" w:afterAutospacing="0" w:line="259" w:lineRule="auto"/>
        <w:ind w:left="840" w:leftChars="0" w:rightChars="0" w:firstLine="420" w:firstLineChars="0"/>
        <w:jc w:val="left"/>
        <w:rPr>
          <w:rFonts w:hint="default"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pPr>
    </w:p>
    <w:p>
      <w:pPr>
        <w:pStyle w:val="5"/>
        <w:numPr>
          <w:ilvl w:val="0"/>
          <w:numId w:val="2"/>
        </w:numPr>
        <w:bidi w:val="0"/>
        <w:spacing w:beforeLines="0" w:beforeAutospacing="0" w:afterLines="0" w:afterAutospacing="0" w:line="259" w:lineRule="auto"/>
        <w:ind w:rightChars="0"/>
        <w:jc w:val="both"/>
        <w:rPr>
          <w:rFonts w:asciiTheme="minorAscii" w:hAnsiTheme="minorAscii" w:eastAsiaTheme="minorAscii" w:cstheme="minorAscii"/>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To create the robot from DH parameters, we use a CreateRobot function shown as Fig. 6. This is a callback function of “CreateRobot” button, which draws the DH parameters to each Link by using L(i) = Revolute (DH parameters), where “Revolute” means to create a link with a revolute joint. Then we create a robot variable app. G8Robot to store the robot information which is generated by SerialLink function, a function to create a robot from links we build eariler (combine those L(i) to a full matrix, and feed it to the SerialLink() as a augment).  Note that the joint angle limit is also presented in “qlim” label.</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center"/>
      </w:pPr>
      <w:r>
        <w:drawing>
          <wp:inline distT="0" distB="0" distL="114300" distR="114300">
            <wp:extent cx="3263900" cy="5200650"/>
            <wp:effectExtent l="0" t="0" r="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2"/>
                    <a:stretch>
                      <a:fillRect/>
                    </a:stretch>
                  </pic:blipFill>
                  <pic:spPr>
                    <a:xfrm>
                      <a:off x="0" y="0"/>
                      <a:ext cx="3263900" cy="5200650"/>
                    </a:xfrm>
                    <a:prstGeom prst="rect">
                      <a:avLst/>
                    </a:prstGeom>
                    <a:noFill/>
                    <a:ln>
                      <a:noFill/>
                    </a:ln>
                  </pic:spPr>
                </pic:pic>
              </a:graphicData>
            </a:graphic>
          </wp:inline>
        </w:drawing>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Fig. 6 Commands </w:t>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pStyle w:val="5"/>
        <w:numPr>
          <w:ilvl w:val="0"/>
          <w:numId w:val="2"/>
        </w:numPr>
        <w:bidi w:val="0"/>
        <w:spacing w:beforeLines="0" w:beforeAutospacing="0" w:afterLines="0" w:afterAutospacing="0" w:line="259" w:lineRule="auto"/>
        <w:ind w:rightChars="0"/>
        <w:jc w:val="both"/>
        <w:rPr>
          <w:rFonts w:asciiTheme="minorAscii" w:hAnsiTheme="minorAscii" w:eastAsiaTheme="minorAscii" w:cstheme="minorAscii"/>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The joint limits are declained in the “qlim” as an augment of Revolute(), meanwhile, in the latter design, we place a limit on the joint angle by setting limit values in the slider of the Matlab App designer.</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In the step 5, we are using sliders to control the join angle and plot the robot in the GUI. Shown as Fig.7, the robot could be updated by each change in the sliders using a callback function that calls app.updateRobot() (a method in the class) to use app.G8Robot.plot function to plot the updated robot.</w:t>
      </w:r>
    </w:p>
    <w:p>
      <w:pPr>
        <w:bidi w:val="0"/>
        <w:spacing w:beforeLines="0" w:beforeAutospacing="0" w:afterLines="0" w:afterAutospacing="0" w:line="259" w:lineRule="auto"/>
        <w:ind w:rightChars="0"/>
        <w:jc w:val="center"/>
      </w:pPr>
      <w:r>
        <w:drawing>
          <wp:inline distT="0" distB="0" distL="114300" distR="114300">
            <wp:extent cx="4572000" cy="2743200"/>
            <wp:effectExtent l="0" t="0" r="0" b="0"/>
            <wp:docPr id="1750587700" name="图片 175058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87700" name="图片 175058770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Fig. 7 Slider control</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In the step 6, the codes used to implement keyboard co</w:t>
      </w:r>
      <w:r>
        <w:rPr>
          <w:rFonts w:hint="eastAsia"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n</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trol are shown in the Fig.8, we use UIFigureKeyRelease(app, event) function to get the key input in the GUI window where event.key can get exactly the key we input in the GUI. So, when detect arrow keys, the respective operations will be performed. In this case, we use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leftarrow</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and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rightarrow</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keys to control robot end-effector to move on the Y direction and use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uparrow</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and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downarrow</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to control robot end-effector to move on the X direction. For example, we get the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leftarrow</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key as an input, the codes will update the end-effector transform matrix by changing the translation part with a motion along Y at 0.005, then get all joint angles stored in q2 by using inverse kinematic function ikine(), then update the slider value and call app.updateRobot() to plot the new robot configuration.</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center"/>
      </w:pPr>
      <w:r>
        <w:drawing>
          <wp:inline distT="0" distB="0" distL="114300" distR="114300">
            <wp:extent cx="3886200" cy="5422900"/>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4"/>
                    <a:stretch>
                      <a:fillRect/>
                    </a:stretch>
                  </pic:blipFill>
                  <pic:spPr>
                    <a:xfrm>
                      <a:off x="0" y="0"/>
                      <a:ext cx="3886200" cy="5422900"/>
                    </a:xfrm>
                    <a:prstGeom prst="rect">
                      <a:avLst/>
                    </a:prstGeom>
                    <a:noFill/>
                    <a:ln>
                      <a:noFill/>
                    </a:ln>
                  </pic:spPr>
                </pic:pic>
              </a:graphicData>
            </a:graphic>
          </wp:inline>
        </w:drawing>
      </w:r>
    </w:p>
    <w:p>
      <w:pPr>
        <w:bidi w:val="0"/>
        <w:spacing w:beforeLines="0" w:beforeAutospacing="0" w:afterLines="0" w:afterAutospacing="0" w:line="259" w:lineRule="auto"/>
        <w:ind w:rightChars="0"/>
        <w:jc w:val="center"/>
      </w:pPr>
      <w:r>
        <w:drawing>
          <wp:inline distT="0" distB="0" distL="114300" distR="114300">
            <wp:extent cx="3968750" cy="952500"/>
            <wp:effectExtent l="0" t="0" r="635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5"/>
                    <a:stretch>
                      <a:fillRect/>
                    </a:stretch>
                  </pic:blipFill>
                  <pic:spPr>
                    <a:xfrm>
                      <a:off x="0" y="0"/>
                      <a:ext cx="3968750" cy="952500"/>
                    </a:xfrm>
                    <a:prstGeom prst="rect">
                      <a:avLst/>
                    </a:prstGeom>
                    <a:noFill/>
                    <a:ln>
                      <a:noFill/>
                    </a:ln>
                  </pic:spPr>
                </pic:pic>
              </a:graphicData>
            </a:graphic>
          </wp:inline>
        </w:drawing>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Fig.8 Keyboard Control</w:t>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the step 7, we determine 9 poses and measure the distance from end-effector to the new base frame (clipboard frame), also, we calculated respective distance by firstly using the fkine() function to get a transform matrix of end-effector and also get the translation part and then use the translation part to calculate the distance to the base frame, which is implemented in the class method app.updateRobot(). All the poses, measurements and calculations are listed in the Table. 2. Also, the poses and measurements of the distance are stored in the file DistanceData.txt.</w:t>
      </w:r>
    </w:p>
    <w:p/>
    <w:tbl>
      <w:tblPr>
        <w:tblStyle w:val="3"/>
        <w:tblW w:w="75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1"/>
        <w:gridCol w:w="1025"/>
        <w:gridCol w:w="1042"/>
        <w:gridCol w:w="1050"/>
        <w:gridCol w:w="1108"/>
        <w:gridCol w:w="1325"/>
        <w:gridCol w:w="112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p>
        </w:tc>
        <w:tc>
          <w:tcPr>
            <w:tcW w:w="1025" w:type="dxa"/>
          </w:tcPr>
          <w:p>
            <w:pPr>
              <w:spacing w:after="0" w:line="240" w:lineRule="auto"/>
            </w:pPr>
            <w:r>
              <w:t>Joint 1</w:t>
            </w:r>
          </w:p>
          <w:p>
            <w:pPr>
              <w:spacing w:after="0" w:line="240" w:lineRule="auto"/>
            </w:pPr>
            <w:r>
              <w:t>(degree)</w:t>
            </w:r>
          </w:p>
        </w:tc>
        <w:tc>
          <w:tcPr>
            <w:tcW w:w="1042" w:type="dxa"/>
          </w:tcPr>
          <w:p>
            <w:pPr>
              <w:spacing w:after="0" w:line="240" w:lineRule="auto"/>
            </w:pPr>
            <w:r>
              <w:t>Joint 2</w:t>
            </w:r>
          </w:p>
          <w:p>
            <w:pPr>
              <w:spacing w:after="0" w:line="240" w:lineRule="auto"/>
            </w:pPr>
            <w:r>
              <w:t>(degree)</w:t>
            </w:r>
          </w:p>
        </w:tc>
        <w:tc>
          <w:tcPr>
            <w:tcW w:w="1050" w:type="dxa"/>
          </w:tcPr>
          <w:p>
            <w:pPr>
              <w:spacing w:after="0" w:line="240" w:lineRule="auto"/>
            </w:pPr>
            <w:r>
              <w:t>Joint 3</w:t>
            </w:r>
          </w:p>
          <w:p>
            <w:pPr>
              <w:spacing w:after="0" w:line="240" w:lineRule="auto"/>
            </w:pPr>
            <w:r>
              <w:t>(degree)</w:t>
            </w:r>
          </w:p>
        </w:tc>
        <w:tc>
          <w:tcPr>
            <w:tcW w:w="1108" w:type="dxa"/>
          </w:tcPr>
          <w:p>
            <w:pPr>
              <w:spacing w:after="0" w:line="240" w:lineRule="auto"/>
            </w:pPr>
            <w:r>
              <w:t>Measured Distance</w:t>
            </w:r>
          </w:p>
          <w:p>
            <w:pPr>
              <w:spacing w:after="0" w:line="240" w:lineRule="auto"/>
            </w:pPr>
            <w:r>
              <w:t>(meters)</w:t>
            </w:r>
          </w:p>
        </w:tc>
        <w:tc>
          <w:tcPr>
            <w:tcW w:w="1325" w:type="dxa"/>
          </w:tcPr>
          <w:p>
            <w:pPr>
              <w:spacing w:after="0" w:line="240" w:lineRule="auto"/>
            </w:pPr>
            <w:r>
              <w:t>Calculated</w:t>
            </w:r>
          </w:p>
          <w:p>
            <w:pPr>
              <w:spacing w:after="0" w:line="240" w:lineRule="auto"/>
            </w:pPr>
            <w:r>
              <w:t>Distance</w:t>
            </w:r>
          </w:p>
          <w:p>
            <w:pPr>
              <w:spacing w:after="0" w:line="240" w:lineRule="auto"/>
            </w:pPr>
            <w:r>
              <w:t>(meters）</w:t>
            </w:r>
          </w:p>
        </w:tc>
        <w:tc>
          <w:tcPr>
            <w:tcW w:w="1125" w:type="dxa"/>
          </w:tcPr>
          <w:p>
            <w:pPr>
              <w:spacing w:after="0" w:line="240" w:lineRule="auto"/>
              <w:rPr>
                <w:rFonts w:hint="eastAsia"/>
                <w:lang w:val="en-US" w:eastAsia="zh-CN"/>
              </w:rPr>
            </w:pPr>
            <w:r>
              <w:rPr>
                <w:rFonts w:hint="eastAsia"/>
                <w:lang w:val="en-US" w:eastAsia="zh-CN"/>
              </w:rPr>
              <w:t>Error</w:t>
            </w:r>
          </w:p>
          <w:p>
            <w:pPr>
              <w:spacing w:after="0" w:line="240" w:lineRule="auto"/>
              <w:rPr>
                <w:rFonts w:hint="default"/>
                <w:lang w:val="en-US" w:eastAsia="zh-CN"/>
              </w:rPr>
            </w:pPr>
            <w:r>
              <w:t>(meters）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Pose_1</w:t>
            </w:r>
          </w:p>
        </w:tc>
        <w:tc>
          <w:tcPr>
            <w:tcW w:w="1025" w:type="dxa"/>
          </w:tcPr>
          <w:p>
            <w:pPr>
              <w:spacing w:after="0" w:line="240" w:lineRule="auto"/>
            </w:pPr>
            <w:r>
              <w:t>0</w:t>
            </w:r>
          </w:p>
        </w:tc>
        <w:tc>
          <w:tcPr>
            <w:tcW w:w="1042" w:type="dxa"/>
          </w:tcPr>
          <w:p>
            <w:pPr>
              <w:spacing w:after="0" w:line="240" w:lineRule="auto"/>
            </w:pPr>
            <w:r>
              <w:t>0</w:t>
            </w:r>
          </w:p>
        </w:tc>
        <w:tc>
          <w:tcPr>
            <w:tcW w:w="1050" w:type="dxa"/>
          </w:tcPr>
          <w:p>
            <w:pPr>
              <w:spacing w:after="0" w:line="240" w:lineRule="auto"/>
            </w:pPr>
            <w:r>
              <w:t>0</w:t>
            </w:r>
          </w:p>
        </w:tc>
        <w:tc>
          <w:tcPr>
            <w:tcW w:w="1108" w:type="dxa"/>
          </w:tcPr>
          <w:p>
            <w:pPr>
              <w:spacing w:after="0" w:line="240" w:lineRule="auto"/>
            </w:pPr>
            <w:r>
              <w:t>0.212</w:t>
            </w:r>
          </w:p>
        </w:tc>
        <w:tc>
          <w:tcPr>
            <w:tcW w:w="1325" w:type="dxa"/>
          </w:tcPr>
          <w:p>
            <w:pPr>
              <w:spacing w:after="0" w:line="240" w:lineRule="auto"/>
            </w:pPr>
            <w:r>
              <w:t>0.2047</w:t>
            </w:r>
          </w:p>
        </w:tc>
        <w:tc>
          <w:tcPr>
            <w:tcW w:w="1125" w:type="dxa"/>
            <w:vAlign w:val="center"/>
          </w:tcPr>
          <w:p>
            <w:pPr>
              <w:keepNext w:val="0"/>
              <w:keepLines w:val="0"/>
              <w:widowControl/>
              <w:suppressLineNumbers w:val="0"/>
              <w:jc w:val="right"/>
              <w:textAlignment w:val="center"/>
            </w:pPr>
            <w:r>
              <w:rPr>
                <w:rFonts w:hint="eastAsia" w:ascii="宋体" w:hAnsi="宋体" w:eastAsia="宋体" w:cs="宋体"/>
                <w:i w:val="0"/>
                <w:iCs w:val="0"/>
                <w:color w:val="000000"/>
                <w:kern w:val="0"/>
                <w:sz w:val="22"/>
                <w:szCs w:val="22"/>
                <w:u w:val="none"/>
                <w:lang w:val="en-US" w:eastAsia="zh-CN" w:bidi="ar"/>
              </w:rPr>
              <w:t>0.0073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Pose_2</w:t>
            </w:r>
          </w:p>
        </w:tc>
        <w:tc>
          <w:tcPr>
            <w:tcW w:w="1025" w:type="dxa"/>
          </w:tcPr>
          <w:p>
            <w:pPr>
              <w:spacing w:after="0" w:line="240" w:lineRule="auto"/>
            </w:pPr>
            <w:r>
              <w:t>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0.115</w:t>
            </w:r>
          </w:p>
        </w:tc>
        <w:tc>
          <w:tcPr>
            <w:tcW w:w="1325" w:type="dxa"/>
          </w:tcPr>
          <w:p>
            <w:pPr>
              <w:spacing w:after="0" w:line="240" w:lineRule="auto"/>
            </w:pPr>
            <w:r>
              <w:t>0.1095</w:t>
            </w:r>
          </w:p>
        </w:tc>
        <w:tc>
          <w:tcPr>
            <w:tcW w:w="1125" w:type="dxa"/>
            <w:vAlign w:val="center"/>
          </w:tcPr>
          <w:p>
            <w:pPr>
              <w:keepNext w:val="0"/>
              <w:keepLines w:val="0"/>
              <w:widowControl/>
              <w:suppressLineNumbers w:val="0"/>
              <w:jc w:val="right"/>
              <w:textAlignment w:val="center"/>
            </w:pPr>
            <w:r>
              <w:rPr>
                <w:rFonts w:hint="eastAsia" w:ascii="宋体" w:hAnsi="宋体" w:eastAsia="宋体" w:cs="宋体"/>
                <w:i w:val="0"/>
                <w:iCs w:val="0"/>
                <w:color w:val="000000"/>
                <w:kern w:val="0"/>
                <w:sz w:val="22"/>
                <w:szCs w:val="22"/>
                <w:u w:val="none"/>
                <w:lang w:val="en-US" w:eastAsia="zh-CN" w:bidi="ar"/>
              </w:rPr>
              <w:t>0.0055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Pose_3</w:t>
            </w:r>
          </w:p>
        </w:tc>
        <w:tc>
          <w:tcPr>
            <w:tcW w:w="1025" w:type="dxa"/>
          </w:tcPr>
          <w:p>
            <w:pPr>
              <w:spacing w:after="0" w:line="240" w:lineRule="auto"/>
            </w:pPr>
            <w:r>
              <w:t>90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0.233</w:t>
            </w:r>
          </w:p>
        </w:tc>
        <w:tc>
          <w:tcPr>
            <w:tcW w:w="1325" w:type="dxa"/>
          </w:tcPr>
          <w:p>
            <w:pPr>
              <w:spacing w:after="0" w:line="240" w:lineRule="auto"/>
            </w:pPr>
            <w:r>
              <w:t>0.2273</w:t>
            </w:r>
          </w:p>
        </w:tc>
        <w:tc>
          <w:tcPr>
            <w:tcW w:w="1125" w:type="dxa"/>
            <w:vAlign w:val="center"/>
          </w:tcPr>
          <w:p>
            <w:pPr>
              <w:keepNext w:val="0"/>
              <w:keepLines w:val="0"/>
              <w:widowControl/>
              <w:suppressLineNumbers w:val="0"/>
              <w:jc w:val="right"/>
              <w:textAlignment w:val="center"/>
            </w:pPr>
            <w:r>
              <w:rPr>
                <w:rFonts w:hint="eastAsia" w:ascii="宋体" w:hAnsi="宋体" w:eastAsia="宋体" w:cs="宋体"/>
                <w:i w:val="0"/>
                <w:iCs w:val="0"/>
                <w:color w:val="000000"/>
                <w:kern w:val="0"/>
                <w:sz w:val="22"/>
                <w:szCs w:val="22"/>
                <w:u w:val="none"/>
                <w:lang w:val="en-US" w:eastAsia="zh-CN" w:bidi="ar"/>
              </w:rPr>
              <w:t>0.0057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Pose_4</w:t>
            </w:r>
          </w:p>
        </w:tc>
        <w:tc>
          <w:tcPr>
            <w:tcW w:w="1025" w:type="dxa"/>
          </w:tcPr>
          <w:p>
            <w:pPr>
              <w:spacing w:after="0" w:line="240" w:lineRule="auto"/>
            </w:pPr>
            <w:r>
              <w:t>90</w:t>
            </w:r>
          </w:p>
        </w:tc>
        <w:tc>
          <w:tcPr>
            <w:tcW w:w="1042" w:type="dxa"/>
          </w:tcPr>
          <w:p>
            <w:pPr>
              <w:spacing w:after="0" w:line="240" w:lineRule="auto"/>
            </w:pPr>
            <w:r>
              <w:t>0</w:t>
            </w:r>
          </w:p>
        </w:tc>
        <w:tc>
          <w:tcPr>
            <w:tcW w:w="1050" w:type="dxa"/>
          </w:tcPr>
          <w:p>
            <w:pPr>
              <w:bidi w:val="0"/>
              <w:spacing w:before="0" w:beforeAutospacing="0" w:after="0" w:afterAutospacing="0" w:line="240" w:lineRule="auto"/>
              <w:ind w:left="0" w:right="0"/>
              <w:jc w:val="both"/>
            </w:pPr>
            <w:r>
              <w:t>0</w:t>
            </w:r>
          </w:p>
        </w:tc>
        <w:tc>
          <w:tcPr>
            <w:tcW w:w="1108" w:type="dxa"/>
          </w:tcPr>
          <w:p>
            <w:pPr>
              <w:spacing w:after="0" w:line="240" w:lineRule="auto"/>
            </w:pPr>
            <w:r>
              <w:t>0.118</w:t>
            </w:r>
          </w:p>
        </w:tc>
        <w:tc>
          <w:tcPr>
            <w:tcW w:w="1325" w:type="dxa"/>
          </w:tcPr>
          <w:p>
            <w:pPr>
              <w:spacing w:after="0" w:line="240" w:lineRule="auto"/>
            </w:pPr>
            <w:r>
              <w:t>0.1119</w:t>
            </w:r>
          </w:p>
        </w:tc>
        <w:tc>
          <w:tcPr>
            <w:tcW w:w="1125" w:type="dxa"/>
            <w:vAlign w:val="center"/>
          </w:tcPr>
          <w:p>
            <w:pPr>
              <w:keepNext w:val="0"/>
              <w:keepLines w:val="0"/>
              <w:widowControl/>
              <w:suppressLineNumbers w:val="0"/>
              <w:jc w:val="right"/>
              <w:textAlignment w:val="center"/>
            </w:pPr>
            <w:r>
              <w:rPr>
                <w:rFonts w:hint="eastAsia" w:ascii="宋体" w:hAnsi="宋体" w:eastAsia="宋体" w:cs="宋体"/>
                <w:i w:val="0"/>
                <w:iCs w:val="0"/>
                <w:color w:val="000000"/>
                <w:kern w:val="0"/>
                <w:sz w:val="22"/>
                <w:szCs w:val="22"/>
                <w:u w:val="none"/>
                <w:lang w:val="en-US" w:eastAsia="zh-CN" w:bidi="ar"/>
              </w:rPr>
              <w:t>0.0061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Pose_5</w:t>
            </w:r>
          </w:p>
        </w:tc>
        <w:tc>
          <w:tcPr>
            <w:tcW w:w="1025" w:type="dxa"/>
          </w:tcPr>
          <w:p>
            <w:pPr>
              <w:spacing w:after="0" w:line="240" w:lineRule="auto"/>
            </w:pPr>
            <w:r>
              <w:t>90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0.087</w:t>
            </w:r>
          </w:p>
        </w:tc>
        <w:tc>
          <w:tcPr>
            <w:tcW w:w="1325" w:type="dxa"/>
          </w:tcPr>
          <w:p>
            <w:pPr>
              <w:spacing w:after="0" w:line="240" w:lineRule="auto"/>
            </w:pPr>
            <w:r>
              <w:t>0.07868</w:t>
            </w:r>
          </w:p>
        </w:tc>
        <w:tc>
          <w:tcPr>
            <w:tcW w:w="1125" w:type="dxa"/>
            <w:vAlign w:val="center"/>
          </w:tcPr>
          <w:p>
            <w:pPr>
              <w:keepNext w:val="0"/>
              <w:keepLines w:val="0"/>
              <w:widowControl/>
              <w:suppressLineNumbers w:val="0"/>
              <w:jc w:val="right"/>
              <w:textAlignment w:val="center"/>
            </w:pPr>
            <w:r>
              <w:rPr>
                <w:rFonts w:hint="eastAsia" w:ascii="宋体" w:hAnsi="宋体" w:eastAsia="宋体" w:cs="宋体"/>
                <w:i w:val="0"/>
                <w:iCs w:val="0"/>
                <w:color w:val="000000"/>
                <w:kern w:val="0"/>
                <w:sz w:val="22"/>
                <w:szCs w:val="22"/>
                <w:u w:val="none"/>
                <w:lang w:val="en-US" w:eastAsia="zh-CN" w:bidi="ar"/>
              </w:rPr>
              <w:t>0.00832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Pose_6</w:t>
            </w:r>
          </w:p>
        </w:tc>
        <w:tc>
          <w:tcPr>
            <w:tcW w:w="1025" w:type="dxa"/>
          </w:tcPr>
          <w:p>
            <w:pPr>
              <w:spacing w:after="0" w:line="240" w:lineRule="auto"/>
            </w:pPr>
            <w:r>
              <w:t>90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0.136</w:t>
            </w:r>
          </w:p>
        </w:tc>
        <w:tc>
          <w:tcPr>
            <w:tcW w:w="1325" w:type="dxa"/>
          </w:tcPr>
          <w:p>
            <w:pPr>
              <w:spacing w:after="0" w:line="240" w:lineRule="auto"/>
            </w:pPr>
            <w:r>
              <w:t>0.1296</w:t>
            </w:r>
          </w:p>
        </w:tc>
        <w:tc>
          <w:tcPr>
            <w:tcW w:w="1125" w:type="dxa"/>
            <w:vAlign w:val="center"/>
          </w:tcPr>
          <w:p>
            <w:pPr>
              <w:keepNext w:val="0"/>
              <w:keepLines w:val="0"/>
              <w:widowControl/>
              <w:suppressLineNumbers w:val="0"/>
              <w:jc w:val="right"/>
              <w:textAlignment w:val="center"/>
            </w:pPr>
            <w:r>
              <w:rPr>
                <w:rFonts w:hint="eastAsia" w:ascii="宋体" w:hAnsi="宋体" w:eastAsia="宋体" w:cs="宋体"/>
                <w:i w:val="0"/>
                <w:iCs w:val="0"/>
                <w:color w:val="000000"/>
                <w:kern w:val="0"/>
                <w:sz w:val="22"/>
                <w:szCs w:val="22"/>
                <w:u w:val="none"/>
                <w:lang w:val="en-US" w:eastAsia="zh-CN" w:bidi="ar"/>
              </w:rPr>
              <w:t>0.0064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Pose_7</w:t>
            </w:r>
          </w:p>
        </w:tc>
        <w:tc>
          <w:tcPr>
            <w:tcW w:w="1025" w:type="dxa"/>
          </w:tcPr>
          <w:p>
            <w:pPr>
              <w:spacing w:after="0" w:line="240" w:lineRule="auto"/>
            </w:pPr>
            <w:r>
              <w:t>-90</w:t>
            </w:r>
          </w:p>
        </w:tc>
        <w:tc>
          <w:tcPr>
            <w:tcW w:w="1042" w:type="dxa"/>
          </w:tcPr>
          <w:p>
            <w:pPr>
              <w:spacing w:after="0" w:line="240" w:lineRule="auto"/>
            </w:pPr>
            <w:r>
              <w:t>0</w:t>
            </w:r>
          </w:p>
        </w:tc>
        <w:tc>
          <w:tcPr>
            <w:tcW w:w="1050" w:type="dxa"/>
          </w:tcPr>
          <w:p>
            <w:pPr>
              <w:spacing w:after="0" w:line="240" w:lineRule="auto"/>
            </w:pPr>
            <w:r>
              <w:t>0</w:t>
            </w:r>
          </w:p>
        </w:tc>
        <w:tc>
          <w:tcPr>
            <w:tcW w:w="1108" w:type="dxa"/>
          </w:tcPr>
          <w:p>
            <w:pPr>
              <w:spacing w:after="0" w:line="240" w:lineRule="auto"/>
            </w:pPr>
            <w:r>
              <w:t>0.264</w:t>
            </w:r>
          </w:p>
        </w:tc>
        <w:tc>
          <w:tcPr>
            <w:tcW w:w="1325" w:type="dxa"/>
          </w:tcPr>
          <w:p>
            <w:pPr>
              <w:spacing w:after="0" w:line="240" w:lineRule="auto"/>
            </w:pPr>
            <w:r>
              <w:t>0.2576</w:t>
            </w:r>
          </w:p>
        </w:tc>
        <w:tc>
          <w:tcPr>
            <w:tcW w:w="1125" w:type="dxa"/>
            <w:vAlign w:val="center"/>
          </w:tcPr>
          <w:p>
            <w:pPr>
              <w:keepNext w:val="0"/>
              <w:keepLines w:val="0"/>
              <w:widowControl/>
              <w:suppressLineNumbers w:val="0"/>
              <w:jc w:val="right"/>
              <w:textAlignment w:val="center"/>
            </w:pPr>
            <w:r>
              <w:rPr>
                <w:rFonts w:hint="eastAsia" w:ascii="宋体" w:hAnsi="宋体" w:eastAsia="宋体" w:cs="宋体"/>
                <w:i w:val="0"/>
                <w:iCs w:val="0"/>
                <w:color w:val="000000"/>
                <w:kern w:val="0"/>
                <w:sz w:val="22"/>
                <w:szCs w:val="22"/>
                <w:u w:val="none"/>
                <w:lang w:val="en-US" w:eastAsia="zh-CN" w:bidi="ar"/>
              </w:rPr>
              <w:t>0.0064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Pose_8</w:t>
            </w:r>
          </w:p>
        </w:tc>
        <w:tc>
          <w:tcPr>
            <w:tcW w:w="1025" w:type="dxa"/>
          </w:tcPr>
          <w:p>
            <w:pPr>
              <w:spacing w:after="0" w:line="240" w:lineRule="auto"/>
            </w:pPr>
            <w:r>
              <w:t>-90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0.175</w:t>
            </w:r>
          </w:p>
        </w:tc>
        <w:tc>
          <w:tcPr>
            <w:tcW w:w="1325" w:type="dxa"/>
          </w:tcPr>
          <w:p>
            <w:pPr>
              <w:spacing w:after="0" w:line="240" w:lineRule="auto"/>
            </w:pPr>
            <w:r>
              <w:t>0.1759</w:t>
            </w:r>
          </w:p>
        </w:tc>
        <w:tc>
          <w:tcPr>
            <w:tcW w:w="1125" w:type="dxa"/>
            <w:vAlign w:val="center"/>
          </w:tcPr>
          <w:p>
            <w:pPr>
              <w:keepNext w:val="0"/>
              <w:keepLines w:val="0"/>
              <w:widowControl/>
              <w:suppressLineNumbers w:val="0"/>
              <w:jc w:val="right"/>
              <w:textAlignment w:val="center"/>
            </w:pPr>
            <w:r>
              <w:rPr>
                <w:rFonts w:hint="eastAsia" w:ascii="宋体" w:hAnsi="宋体" w:eastAsia="宋体" w:cs="宋体"/>
                <w:i w:val="0"/>
                <w:iCs w:val="0"/>
                <w:color w:val="000000"/>
                <w:kern w:val="0"/>
                <w:sz w:val="22"/>
                <w:szCs w:val="22"/>
                <w:u w:val="none"/>
                <w:lang w:val="en-US" w:eastAsia="zh-CN" w:bidi="ar"/>
              </w:rPr>
              <w:t>0.0009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Pr>
          <w:p>
            <w:pPr>
              <w:spacing w:after="0" w:line="240" w:lineRule="auto"/>
            </w:pPr>
            <w:r>
              <w:t>Pose_9</w:t>
            </w:r>
          </w:p>
        </w:tc>
        <w:tc>
          <w:tcPr>
            <w:tcW w:w="1025" w:type="dxa"/>
          </w:tcPr>
          <w:p>
            <w:pPr>
              <w:spacing w:after="0" w:line="240" w:lineRule="auto"/>
            </w:pPr>
            <w:r>
              <w:t>-90</w:t>
            </w:r>
          </w:p>
        </w:tc>
        <w:tc>
          <w:tcPr>
            <w:tcW w:w="1042" w:type="dxa"/>
          </w:tcPr>
          <w:p>
            <w:pPr>
              <w:spacing w:after="0" w:line="240" w:lineRule="auto"/>
            </w:pPr>
            <w:r>
              <w:t>-90</w:t>
            </w:r>
          </w:p>
        </w:tc>
        <w:tc>
          <w:tcPr>
            <w:tcW w:w="1050" w:type="dxa"/>
          </w:tcPr>
          <w:p>
            <w:pPr>
              <w:spacing w:after="0" w:line="240" w:lineRule="auto"/>
            </w:pPr>
            <w:r>
              <w:t>0</w:t>
            </w:r>
          </w:p>
        </w:tc>
        <w:tc>
          <w:tcPr>
            <w:tcW w:w="1108" w:type="dxa"/>
          </w:tcPr>
          <w:p>
            <w:pPr>
              <w:spacing w:after="0" w:line="240" w:lineRule="auto"/>
            </w:pPr>
            <w:r>
              <w:t>0.231</w:t>
            </w:r>
          </w:p>
        </w:tc>
        <w:tc>
          <w:tcPr>
            <w:tcW w:w="1325" w:type="dxa"/>
          </w:tcPr>
          <w:p>
            <w:pPr>
              <w:spacing w:after="0" w:line="240" w:lineRule="auto"/>
            </w:pPr>
            <w:r>
              <w:t>0.2292</w:t>
            </w:r>
          </w:p>
        </w:tc>
        <w:tc>
          <w:tcPr>
            <w:tcW w:w="1125" w:type="dxa"/>
            <w:vAlign w:val="center"/>
          </w:tcPr>
          <w:p>
            <w:pPr>
              <w:keepNext w:val="0"/>
              <w:keepLines w:val="0"/>
              <w:widowControl/>
              <w:suppressLineNumbers w:val="0"/>
              <w:jc w:val="right"/>
              <w:textAlignment w:val="center"/>
            </w:pPr>
            <w:r>
              <w:rPr>
                <w:rFonts w:hint="eastAsia" w:ascii="宋体" w:hAnsi="宋体" w:eastAsia="宋体" w:cs="宋体"/>
                <w:i w:val="0"/>
                <w:iCs w:val="0"/>
                <w:color w:val="000000"/>
                <w:kern w:val="0"/>
                <w:sz w:val="22"/>
                <w:szCs w:val="22"/>
                <w:u w:val="none"/>
                <w:lang w:val="en-US" w:eastAsia="zh-CN" w:bidi="ar"/>
              </w:rPr>
              <w:t>0.0018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96" w:type="dxa"/>
            <w:gridSpan w:val="5"/>
          </w:tcPr>
          <w:p>
            <w:pPr>
              <w:spacing w:after="0" w:line="240" w:lineRule="auto"/>
            </w:pPr>
          </w:p>
        </w:tc>
        <w:tc>
          <w:tcPr>
            <w:tcW w:w="1325" w:type="dxa"/>
          </w:tcPr>
          <w:p>
            <w:pPr>
              <w:spacing w:after="0" w:line="240" w:lineRule="auto"/>
              <w:rPr>
                <w:rFonts w:hint="default" w:eastAsiaTheme="minorEastAsia"/>
                <w:lang w:val="en-US" w:eastAsia="zh-CN"/>
              </w:rPr>
            </w:pPr>
            <w:r>
              <w:rPr>
                <w:rFonts w:hint="eastAsia"/>
                <w:lang w:val="en-US" w:eastAsia="zh-CN"/>
              </w:rPr>
              <w:t>Average</w:t>
            </w:r>
          </w:p>
        </w:tc>
        <w:tc>
          <w:tcPr>
            <w:tcW w:w="1125" w:type="dxa"/>
            <w:vAlign w:val="center"/>
          </w:tcPr>
          <w:p>
            <w:pPr>
              <w:keepNext w:val="0"/>
              <w:keepLines w:val="0"/>
              <w:widowControl/>
              <w:suppressLineNumbers w:val="0"/>
              <w:jc w:val="righ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0.00538</w:t>
            </w:r>
          </w:p>
        </w:tc>
      </w:tr>
    </w:tbl>
    <w:p>
      <w:pPr>
        <w:bidi w:val="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Table 2. Poses and distance</w:t>
      </w:r>
      <w:r>
        <w:tab/>
      </w:r>
    </w:p>
    <w:p>
      <w:pPr>
        <w:bidi w:val="0"/>
        <w:jc w:val="center"/>
      </w:pPr>
    </w:p>
    <w:p>
      <w:pPr>
        <w:bidi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step 8, we write an objective function shown as Fig.9. As an input of this function, dh is a matrix that combined all DH parameters. Then we use the DH paramters to create our robot and then load the poses and me</w:t>
      </w:r>
      <w:r>
        <w:rPr>
          <w:rFonts w:hint="eastAsia" w:ascii="Times New Roman" w:hAnsi="Times New Roman" w:eastAsia="宋体" w:cs="Times New Roman"/>
          <w:sz w:val="24"/>
          <w:szCs w:val="24"/>
          <w:lang w:val="en-US" w:eastAsia="zh-CN"/>
        </w:rPr>
        <w:t>a</w:t>
      </w:r>
      <w:r>
        <w:rPr>
          <w:rFonts w:ascii="Times New Roman" w:hAnsi="Times New Roman" w:eastAsia="Times New Roman" w:cs="Times New Roman"/>
          <w:sz w:val="24"/>
          <w:szCs w:val="24"/>
        </w:rPr>
        <w:t>surements from DistanceData.txt. Then we use each pose to calculate a transform matrix of end-effector by using fkine() function, and fi</w:t>
      </w:r>
      <w:r>
        <w:rPr>
          <w:rFonts w:hint="eastAsia" w:ascii="Times New Roman" w:hAnsi="Times New Roman" w:eastAsia="宋体" w:cs="Times New Roman"/>
          <w:sz w:val="24"/>
          <w:szCs w:val="24"/>
          <w:lang w:val="en-US" w:eastAsia="zh-CN"/>
        </w:rPr>
        <w:t>na</w:t>
      </w:r>
      <w:r>
        <w:rPr>
          <w:rFonts w:ascii="Times New Roman" w:hAnsi="Times New Roman" w:eastAsia="Times New Roman" w:cs="Times New Roman"/>
          <w:sz w:val="24"/>
          <w:szCs w:val="24"/>
        </w:rPr>
        <w:t>lly calculate the distance from end-effector to the new base frame (clipboard frame) by get the translation part in the transform matrix and apply distance function to get the final calculated distance. Then use the</w:t>
      </w:r>
      <w:r>
        <w:rPr>
          <w:rFonts w:hint="eastAsia" w:ascii="Times New Roman" w:hAnsi="Times New Roman" w:eastAsia="宋体" w:cs="Times New Roman"/>
          <w:sz w:val="24"/>
          <w:szCs w:val="24"/>
          <w:lang w:val="en-US" w:eastAsia="zh-CN"/>
        </w:rPr>
        <w:t xml:space="preserve"> average</w:t>
      </w:r>
      <w:r>
        <w:rPr>
          <w:rFonts w:ascii="Times New Roman" w:hAnsi="Times New Roman" w:eastAsia="Times New Roman" w:cs="Times New Roman"/>
          <w:sz w:val="24"/>
          <w:szCs w:val="24"/>
        </w:rPr>
        <w:t xml:space="preserve"> </w:t>
      </w:r>
      <w:r>
        <w:rPr>
          <w:rFonts w:hint="eastAsia" w:ascii="Times New Roman" w:hAnsi="Times New Roman" w:eastAsia="宋体" w:cs="Times New Roman"/>
          <w:sz w:val="24"/>
          <w:szCs w:val="24"/>
          <w:lang w:val="en-US" w:eastAsia="zh-CN"/>
        </w:rPr>
        <w:t>a</w:t>
      </w:r>
      <w:r>
        <w:rPr>
          <w:rFonts w:ascii="Times New Roman" w:hAnsi="Times New Roman" w:eastAsia="Times New Roman" w:cs="Times New Roman"/>
          <w:sz w:val="24"/>
          <w:szCs w:val="24"/>
        </w:rPr>
        <w:t>bsolute value of the difference between measurements and  calculated distance to be the error.</w:t>
      </w:r>
    </w:p>
    <w:p>
      <w:pPr>
        <w:bidi w:val="0"/>
        <w:jc w:val="both"/>
        <w:rPr>
          <w:rFonts w:ascii="Times New Roman" w:hAnsi="Times New Roman" w:eastAsia="Times New Roman" w:cs="Times New Roman"/>
          <w:sz w:val="24"/>
          <w:szCs w:val="24"/>
        </w:rPr>
      </w:pPr>
    </w:p>
    <w:p>
      <w:pPr>
        <w:bidi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summary, the objective function is to calculate the distance error between measurements and calculations, and then the error could be optimized in the later fminsearch() function.</w:t>
      </w:r>
    </w:p>
    <w:p>
      <w:pPr>
        <w:bidi w:val="0"/>
        <w:jc w:val="center"/>
      </w:pPr>
      <w:r>
        <w:drawing>
          <wp:inline distT="0" distB="0" distL="114300" distR="114300">
            <wp:extent cx="4400550" cy="4572000"/>
            <wp:effectExtent l="0" t="0" r="0" b="0"/>
            <wp:docPr id="590626084" name="图片 59062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26084" name="图片 59062608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r>
        <w:tab/>
      </w:r>
    </w:p>
    <w:p>
      <w:pPr>
        <w:bidi w:val="0"/>
        <w:jc w:val="center"/>
      </w:pPr>
      <w:r>
        <w:drawing>
          <wp:inline distT="0" distB="0" distL="114300" distR="114300">
            <wp:extent cx="3752215" cy="523875"/>
            <wp:effectExtent l="0" t="0" r="0" b="0"/>
            <wp:docPr id="1010559851" name="图片 101055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9851" name="图片 101055985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52446" cy="523875"/>
                    </a:xfrm>
                    <a:prstGeom prst="rect">
                      <a:avLst/>
                    </a:prstGeom>
                  </pic:spPr>
                </pic:pic>
              </a:graphicData>
            </a:graphic>
          </wp:inline>
        </w:drawing>
      </w:r>
      <w:r>
        <w:tab/>
      </w:r>
      <w:r>
        <w:tab/>
      </w:r>
      <w:r>
        <w:tab/>
      </w:r>
    </w:p>
    <w:p>
      <w:pPr>
        <w:bidi w:val="0"/>
        <w:jc w:val="center"/>
      </w:pPr>
      <w:r>
        <w:t xml:space="preserve">                                                             Fig.9 Objective Function</w:t>
      </w:r>
      <w:r>
        <w:tab/>
      </w:r>
      <w:r>
        <w:tab/>
      </w:r>
      <w:r>
        <w:tab/>
      </w:r>
      <w:r>
        <w:tab/>
      </w:r>
      <w:r>
        <w:tab/>
      </w:r>
      <w:r>
        <w:tab/>
      </w:r>
      <w:r>
        <w:tab/>
      </w:r>
      <w:r>
        <w:tab/>
      </w:r>
      <w:r>
        <w:tab/>
      </w:r>
      <w:r>
        <w:tab/>
      </w:r>
      <w:r>
        <w:tab/>
      </w:r>
      <w:r>
        <w:tab/>
      </w:r>
      <w:r>
        <w:tab/>
      </w:r>
      <w:r>
        <w:tab/>
      </w:r>
      <w:r>
        <w:tab/>
      </w:r>
      <w:r>
        <w:tab/>
      </w:r>
      <w:r>
        <w:tab/>
      </w:r>
      <w:r>
        <w:tab/>
      </w:r>
      <w:r>
        <w:tab/>
      </w:r>
    </w:p>
    <w:p>
      <w:pPr>
        <w:bidi w:val="0"/>
        <w:jc w:val="center"/>
      </w:pPr>
      <w:r>
        <w:t xml:space="preserve">   </w:t>
      </w:r>
      <w:r>
        <w:tab/>
      </w:r>
      <w:r>
        <w:tab/>
      </w:r>
      <w:r>
        <w:drawing>
          <wp:inline distT="0" distB="0" distL="114300" distR="114300">
            <wp:extent cx="4210050" cy="4292600"/>
            <wp:effectExtent l="0" t="0" r="635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8"/>
                    <a:stretch>
                      <a:fillRect/>
                    </a:stretch>
                  </pic:blipFill>
                  <pic:spPr>
                    <a:xfrm>
                      <a:off x="0" y="0"/>
                      <a:ext cx="4210050" cy="4292600"/>
                    </a:xfrm>
                    <a:prstGeom prst="rect">
                      <a:avLst/>
                    </a:prstGeom>
                    <a:noFill/>
                    <a:ln>
                      <a:noFill/>
                    </a:ln>
                  </pic:spPr>
                </pic:pic>
              </a:graphicData>
            </a:graphic>
          </wp:inline>
        </w:drawing>
      </w:r>
      <w:r>
        <w:tab/>
      </w:r>
      <w:r>
        <w:tab/>
      </w:r>
      <w:r>
        <w:tab/>
      </w:r>
      <w:r>
        <w:tab/>
      </w:r>
      <w:r>
        <w:tab/>
      </w:r>
      <w:r>
        <w:t>Fig. 10 Optimization</w:t>
      </w:r>
    </w:p>
    <w:p>
      <w:pPr>
        <w:bidi w:val="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callback function of “Optimize” button, we perform Optimize () function which uses fminsearch() function as its core function. The input parameters of fminsearch() function are the objective function (CalcDistError()), a metrix of DH parameters (MeasDH), options. While the objective function represents what you want to optimize, DH parameters are what can affect objective function and can be tuned. And options are about some setting of plotting requirements, tolerated error range (1e-6), and the number of iterations (500 interations). </w:t>
      </w:r>
      <w:r>
        <w:rPr>
          <w:rFonts w:ascii="Times New Roman" w:hAnsi="Times New Roman" w:eastAsia="Times New Roman" w:cs="Times New Roman"/>
          <w:b w:val="0"/>
          <w:bCs w:val="0"/>
          <w:color w:val="FF0000"/>
          <w:sz w:val="24"/>
          <w:szCs w:val="24"/>
        </w:rPr>
        <w:t>The output contains final error value.</w:t>
      </w:r>
    </w:p>
    <w:p>
      <w:pPr>
        <w:bidi w:val="0"/>
        <w:jc w:val="cente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bCs/>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bCs/>
          <w:sz w:val="24"/>
          <w:szCs w:val="24"/>
        </w:rPr>
      </w:pPr>
    </w:p>
    <w:p>
      <w:pPr>
        <w:pStyle w:val="5"/>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Results</w:t>
      </w:r>
    </w:p>
    <w:p>
      <w:pPr>
        <w:bidi w:val="0"/>
        <w:spacing w:beforeLines="0" w:beforeAutospacing="0" w:afterLines="0" w:afterAutospacing="0" w:line="259" w:lineRule="auto"/>
        <w:ind w:rightChars="0"/>
        <w:jc w:val="both"/>
        <w:rPr>
          <w:rFonts w:ascii="Times New Roman" w:hAnsi="Times New Roman" w:eastAsia="Times New Roman" w:cs="Times New Roman"/>
          <w:b/>
          <w:bCs/>
          <w:sz w:val="24"/>
          <w:szCs w:val="24"/>
        </w:rPr>
      </w:pPr>
    </w:p>
    <w:p>
      <w:pPr>
        <w:bidi w:val="0"/>
        <w:spacing w:beforeLines="0" w:beforeAutospacing="0" w:afterLines="0" w:afterAutospacing="0" w:line="259" w:lineRule="auto"/>
        <w:ind w:rightChars="0"/>
        <w:jc w:val="both"/>
        <w:rPr>
          <w:rFonts w:ascii="Times New Roman" w:hAnsi="Times New Roman" w:eastAsia="Times New Roman" w:cs="Times New Roman"/>
          <w:b/>
          <w:bCs/>
          <w:sz w:val="24"/>
          <w:szCs w:val="24"/>
        </w:rPr>
      </w:pPr>
    </w:p>
    <w:p>
      <w:pPr>
        <w:bidi w:val="0"/>
        <w:spacing w:beforeLines="0" w:beforeAutospacing="0" w:afterLines="0" w:afterAutospacing="0" w:line="259" w:lineRule="auto"/>
        <w:ind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section, we will explain our designed App, showcasing its functionality and show the results of optimization. This project has three main files:</w:t>
      </w:r>
    </w:p>
    <w:p>
      <w:pPr>
        <w:pStyle w:val="5"/>
        <w:numPr>
          <w:ilvl w:val="0"/>
          <w:numId w:val="3"/>
        </w:numPr>
        <w:bidi w:val="0"/>
        <w:spacing w:beforeLines="0" w:beforeAutospacing="0" w:afterLines="0" w:afterAutospacing="0" w:line="259" w:lineRule="auto"/>
        <w:ind w:rightChars="0"/>
        <w:jc w:val="both"/>
        <w:rPr>
          <w:rFonts w:asciiTheme="minorAscii" w:hAnsiTheme="minorAscii" w:eastAsiaTheme="minorAscii" w:cstheme="minorAscii"/>
          <w:b w:val="0"/>
          <w:bCs w:val="0"/>
          <w:sz w:val="24"/>
          <w:szCs w:val="24"/>
        </w:rPr>
      </w:pPr>
      <w:r>
        <w:rPr>
          <w:rFonts w:ascii="Times New Roman" w:hAnsi="Times New Roman" w:eastAsia="Times New Roman" w:cs="Times New Roman"/>
          <w:b w:val="0"/>
          <w:bCs w:val="0"/>
          <w:sz w:val="24"/>
          <w:szCs w:val="24"/>
        </w:rPr>
        <w:t>G8RobotArm.mlapp</w:t>
      </w:r>
    </w:p>
    <w:p>
      <w:pPr>
        <w:pStyle w:val="5"/>
        <w:numPr>
          <w:ilvl w:val="0"/>
          <w:numId w:val="3"/>
        </w:numPr>
        <w:bidi w:val="0"/>
        <w:spacing w:beforeLines="0" w:beforeAutospacing="0" w:afterLines="0" w:afterAutospacing="0" w:line="259" w:lineRule="auto"/>
        <w:ind w:rightChars="0"/>
        <w:jc w:val="both"/>
        <w:rPr>
          <w:b w:val="0"/>
          <w:bCs w:val="0"/>
          <w:sz w:val="24"/>
          <w:szCs w:val="24"/>
        </w:rPr>
      </w:pPr>
      <w:r>
        <w:rPr>
          <w:rFonts w:ascii="Times New Roman" w:hAnsi="Times New Roman" w:eastAsia="Times New Roman" w:cs="Times New Roman"/>
          <w:b w:val="0"/>
          <w:bCs w:val="0"/>
          <w:sz w:val="24"/>
          <w:szCs w:val="24"/>
        </w:rPr>
        <w:t>CalcDistError.m</w:t>
      </w:r>
    </w:p>
    <w:p>
      <w:pPr>
        <w:pStyle w:val="5"/>
        <w:numPr>
          <w:ilvl w:val="0"/>
          <w:numId w:val="3"/>
        </w:numPr>
        <w:bidi w:val="0"/>
        <w:spacing w:beforeLines="0" w:beforeAutospacing="0" w:afterLines="0" w:afterAutospacing="0" w:line="259" w:lineRule="auto"/>
        <w:ind w:rightChars="0"/>
        <w:jc w:val="both"/>
        <w:rPr>
          <w:b w:val="0"/>
          <w:bCs w:val="0"/>
          <w:sz w:val="24"/>
          <w:szCs w:val="24"/>
        </w:rPr>
      </w:pPr>
      <w:r>
        <w:rPr>
          <w:rFonts w:ascii="Times New Roman" w:hAnsi="Times New Roman" w:eastAsia="Times New Roman" w:cs="Times New Roman"/>
          <w:b w:val="0"/>
          <w:bCs w:val="0"/>
          <w:sz w:val="24"/>
          <w:szCs w:val="24"/>
        </w:rPr>
        <w:t xml:space="preserve">DistanceData.txt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The relationship among them is that .mlapp file is our designed App, so it could be regarded as the body of the project, .m file is used as the objective function in the fminsearch() function, while the .txt file contains 9 poses and corresponding distance measurements from end-effector to the new base frame, which is to be used in the CalcDistError() function.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The below shows our GUI window, </w:t>
      </w:r>
    </w:p>
    <w:p>
      <w:pPr>
        <w:bidi w:val="0"/>
        <w:spacing w:beforeLines="0" w:beforeAutospacing="0" w:afterLines="0" w:afterAutospacing="0" w:line="259" w:lineRule="auto"/>
        <w:ind w:left="0" w:rightChars="0"/>
        <w:jc w:val="center"/>
      </w:pPr>
      <w:r>
        <w:drawing>
          <wp:inline distT="0" distB="0" distL="114300" distR="114300">
            <wp:extent cx="5537200" cy="3657600"/>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9"/>
                    <a:stretch>
                      <a:fillRect/>
                    </a:stretch>
                  </pic:blipFill>
                  <pic:spPr>
                    <a:xfrm>
                      <a:off x="0" y="0"/>
                      <a:ext cx="5537200" cy="3657600"/>
                    </a:xfrm>
                    <a:prstGeom prst="rect">
                      <a:avLst/>
                    </a:prstGeom>
                    <a:noFill/>
                    <a:ln>
                      <a:noFill/>
                    </a:ln>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r>
        <w:drawing>
          <wp:inline distT="0" distB="0" distL="114300" distR="114300">
            <wp:extent cx="2084705" cy="1460500"/>
            <wp:effectExtent l="0" t="0" r="1079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40"/>
                    <a:stretch>
                      <a:fillRect/>
                    </a:stretch>
                  </pic:blipFill>
                  <pic:spPr>
                    <a:xfrm>
                      <a:off x="0" y="0"/>
                      <a:ext cx="2084705" cy="1460500"/>
                    </a:xfrm>
                    <a:prstGeom prst="rect">
                      <a:avLst/>
                    </a:prstGeom>
                    <a:noFill/>
                    <a:ln>
                      <a:noFill/>
                    </a:ln>
                  </pic:spPr>
                </pic:pic>
              </a:graphicData>
            </a:graphic>
          </wp:inline>
        </w:drawing>
      </w:r>
      <w:r>
        <w:drawing>
          <wp:inline distT="0" distB="0" distL="114300" distR="114300">
            <wp:extent cx="2077720" cy="1455420"/>
            <wp:effectExtent l="0" t="0" r="5080" b="508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41"/>
                    <a:stretch>
                      <a:fillRect/>
                    </a:stretch>
                  </pic:blipFill>
                  <pic:spPr>
                    <a:xfrm>
                      <a:off x="0" y="0"/>
                      <a:ext cx="2077720" cy="1455420"/>
                    </a:xfrm>
                    <a:prstGeom prst="rect">
                      <a:avLst/>
                    </a:prstGeom>
                    <a:noFill/>
                    <a:ln>
                      <a:noFill/>
                    </a:ln>
                  </pic:spPr>
                </pic:pic>
              </a:graphicData>
            </a:graphic>
          </wp:inline>
        </w:drawing>
      </w:r>
    </w:p>
    <w:p>
      <w:pPr>
        <w:bidi w:val="0"/>
        <w:spacing w:beforeLines="0" w:beforeAutospacing="0" w:afterLines="0" w:afterAutospacing="0" w:line="259" w:lineRule="auto"/>
        <w:ind w:left="2940" w:rightChars="0" w:firstLine="42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Fig. 11 GUI window.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And you can edit DH parameters, base frame translation parameters in it. Also, you can choose a pose and then press the “CreatRobot” button to create a robot. By tune the slider position, the robot can be replotted, which is showcased in Fig. 7. Then end-effector location and distance to the new base frame are also presented in the left side of the GUI window.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Next, we will showcase how optimization works in the GUI.</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By pressing the “Optimize” button, the optimization of DH will be performed. Then the robot will be updated in the plot window, and the error will be improved in another window. </w:t>
      </w:r>
    </w:p>
    <w:p>
      <w:pPr>
        <w:bidi w:val="0"/>
        <w:spacing w:beforeLines="0" w:beforeAutospacing="0" w:afterLines="0" w:afterAutospacing="0" w:line="259" w:lineRule="auto"/>
        <w:ind w:left="0" w:rightChars="0"/>
        <w:jc w:val="both"/>
      </w:pPr>
    </w:p>
    <w:p>
      <w:pPr>
        <w:bidi w:val="0"/>
        <w:spacing w:beforeLines="0" w:beforeAutospacing="0" w:afterLines="0" w:afterAutospacing="0" w:line="259" w:lineRule="auto"/>
        <w:ind w:left="0" w:rightChars="0"/>
        <w:jc w:val="center"/>
      </w:pPr>
      <w:r>
        <w:drawing>
          <wp:inline distT="0" distB="0" distL="114300" distR="114300">
            <wp:extent cx="5725160" cy="2552700"/>
            <wp:effectExtent l="0" t="0" r="254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42"/>
                    <a:stretch>
                      <a:fillRect/>
                    </a:stretch>
                  </pic:blipFill>
                  <pic:spPr>
                    <a:xfrm>
                      <a:off x="0" y="0"/>
                      <a:ext cx="5725160" cy="2552700"/>
                    </a:xfrm>
                    <a:prstGeom prst="rect">
                      <a:avLst/>
                    </a:prstGeom>
                    <a:noFill/>
                    <a:ln>
                      <a:noFill/>
                    </a:ln>
                  </pic:spPr>
                </pic:pic>
              </a:graphicData>
            </a:graphic>
          </wp:inline>
        </w:drawing>
      </w:r>
    </w:p>
    <w:p>
      <w:pPr>
        <w:bidi w:val="0"/>
        <w:spacing w:beforeLines="0" w:beforeAutospacing="0" w:afterLines="0" w:afterAutospacing="0" w:line="259" w:lineRule="auto"/>
        <w:ind w:left="0" w:rightChars="0"/>
        <w:jc w:val="center"/>
      </w:pPr>
      <w:r>
        <w:drawing>
          <wp:inline distT="0" distB="0" distL="114300" distR="114300">
            <wp:extent cx="4126865" cy="3105785"/>
            <wp:effectExtent l="0" t="0" r="635" b="571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43"/>
                    <a:stretch>
                      <a:fillRect/>
                    </a:stretch>
                  </pic:blipFill>
                  <pic:spPr>
                    <a:xfrm>
                      <a:off x="0" y="0"/>
                      <a:ext cx="4126865" cy="3105785"/>
                    </a:xfrm>
                    <a:prstGeom prst="rect">
                      <a:avLst/>
                    </a:prstGeom>
                    <a:noFill/>
                    <a:ln>
                      <a:noFill/>
                    </a:ln>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Fig. 12 Optimization window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After each optimization iteration, the DH parameters will be updated, and the robot will be replotted in the plot window. After 500 iterations, the error is reduced from 0.00</w:t>
      </w:r>
      <w:r>
        <w:rPr>
          <w:rFonts w:hint="eastAsia" w:ascii="Times New Roman" w:hAnsi="Times New Roman" w:eastAsia="宋体" w:cs="Times New Roman"/>
          <w:b w:val="0"/>
          <w:bCs w:val="0"/>
          <w:sz w:val="24"/>
          <w:szCs w:val="24"/>
          <w:lang w:val="en-US" w:eastAsia="zh-CN"/>
        </w:rPr>
        <w:t>54</w:t>
      </w:r>
      <w:r>
        <w:rPr>
          <w:rFonts w:ascii="Times New Roman" w:hAnsi="Times New Roman" w:eastAsia="Times New Roman" w:cs="Times New Roman"/>
          <w:b w:val="0"/>
          <w:bCs w:val="0"/>
          <w:sz w:val="24"/>
          <w:szCs w:val="24"/>
        </w:rPr>
        <w:t xml:space="preserve"> to 0.0009</w:t>
      </w:r>
      <w:r>
        <w:rPr>
          <w:rFonts w:hint="eastAsia" w:ascii="Times New Roman" w:hAnsi="Times New Roman" w:eastAsia="宋体" w:cs="Times New Roman"/>
          <w:b w:val="0"/>
          <w:bCs w:val="0"/>
          <w:sz w:val="24"/>
          <w:szCs w:val="24"/>
          <w:lang w:val="en-US" w:eastAsia="zh-CN"/>
        </w:rPr>
        <w:t>6</w:t>
      </w:r>
      <w:r>
        <w:rPr>
          <w:rFonts w:ascii="Times New Roman" w:hAnsi="Times New Roman" w:eastAsia="Times New Roman" w:cs="Times New Roman"/>
          <w:b w:val="0"/>
          <w:bCs w:val="0"/>
          <w:sz w:val="24"/>
          <w:szCs w:val="24"/>
        </w:rPr>
        <w:t xml:space="preserve">, which is improved significantly. </w:t>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drawing>
          <wp:inline distT="0" distB="0" distL="114300" distR="114300">
            <wp:extent cx="5725160" cy="1997075"/>
            <wp:effectExtent l="0" t="0" r="2540"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44"/>
                    <a:stretch>
                      <a:fillRect/>
                    </a:stretch>
                  </pic:blipFill>
                  <pic:spPr>
                    <a:xfrm>
                      <a:off x="0" y="0"/>
                      <a:ext cx="5725160" cy="1997075"/>
                    </a:xfrm>
                    <a:prstGeom prst="rect">
                      <a:avLst/>
                    </a:prstGeom>
                    <a:noFill/>
                    <a:ln>
                      <a:noFill/>
                    </a:ln>
                  </pic:spPr>
                </pic:pic>
              </a:graphicData>
            </a:graphic>
          </wp:inline>
        </w:drawing>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pStyle w:val="5"/>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Conclusion</w:t>
      </w:r>
    </w:p>
    <w:p>
      <w:pPr>
        <w:pStyle w:val="5"/>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Discussion</w:t>
      </w:r>
    </w:p>
    <w:sectPr>
      <w:pgSz w:w="11906" w:h="16838"/>
      <w:pgMar w:top="1440" w:right="1440" w:bottom="1440" w:left="144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lvl>
    <w:lvl w:ilvl="1" w:tentative="0">
      <w:start w:val="1"/>
      <w:numFmt w:val="decimal"/>
      <w:lvlText w:val="%1.%2."/>
      <w:lvlJc w:val="left"/>
      <w:pPr>
        <w:ind w:left="1440" w:hanging="360"/>
      </w:pPr>
    </w:lvl>
    <w:lvl w:ilvl="2" w:tentative="0">
      <w:start w:val="1"/>
      <w:numFmt w:val="decimal"/>
      <w:lvlText w:val="%1.%2.%3."/>
      <w:lvlJc w:val="left"/>
      <w:pPr>
        <w:ind w:left="2160" w:hanging="180"/>
      </w:pPr>
    </w:lvl>
    <w:lvl w:ilvl="3" w:tentative="0">
      <w:start w:val="1"/>
      <w:numFmt w:val="decimal"/>
      <w:lvlText w:val="%1.%2.%3.%4."/>
      <w:lvlJc w:val="left"/>
      <w:pPr>
        <w:ind w:left="2880" w:hanging="360"/>
      </w:pPr>
    </w:lvl>
    <w:lvl w:ilvl="4" w:tentative="0">
      <w:start w:val="1"/>
      <w:numFmt w:val="decimal"/>
      <w:lvlText w:val="%1.%2.%3.%4.%5."/>
      <w:lvlJc w:val="left"/>
      <w:pPr>
        <w:ind w:left="3600" w:hanging="360"/>
      </w:pPr>
    </w:lvl>
    <w:lvl w:ilvl="5" w:tentative="0">
      <w:start w:val="1"/>
      <w:numFmt w:val="decimal"/>
      <w:lvlText w:val="%1.%2.%3.%4.%5.%6."/>
      <w:lvlJc w:val="left"/>
      <w:pPr>
        <w:ind w:left="4320" w:hanging="180"/>
      </w:pPr>
    </w:lvl>
    <w:lvl w:ilvl="6" w:tentative="0">
      <w:start w:val="1"/>
      <w:numFmt w:val="decimal"/>
      <w:lvlText w:val="%1.%2.%3.%4.%5.%6.%7."/>
      <w:lvlJc w:val="left"/>
      <w:pPr>
        <w:ind w:left="5040" w:hanging="360"/>
      </w:pPr>
    </w:lvl>
    <w:lvl w:ilvl="7" w:tentative="0">
      <w:start w:val="1"/>
      <w:numFmt w:val="decimal"/>
      <w:lvlText w:val="%1.%2.%3.%4.%5.%6.%7.%8."/>
      <w:lvlJc w:val="left"/>
      <w:pPr>
        <w:ind w:left="5760" w:hanging="360"/>
      </w:pPr>
    </w:lvl>
    <w:lvl w:ilvl="8" w:tentative="0">
      <w:start w:val="1"/>
      <w:numFmt w:val="decimal"/>
      <w:lvlText w:val="%1.%2.%3.%4.%5.%6.%7.%8.%9."/>
      <w:lvlJc w:val="left"/>
      <w:pPr>
        <w:ind w:left="6480" w:hanging="180"/>
      </w:pPr>
    </w:lvl>
  </w:abstractNum>
  <w:abstractNum w:abstractNumId="1">
    <w:nsid w:val="0053208E"/>
    <w:multiLevelType w:val="multilevel"/>
    <w:tmpl w:val="0053208E"/>
    <w:lvl w:ilvl="0" w:tentative="0">
      <w:start w:val="1"/>
      <w:numFmt w:val="upperRoman"/>
      <w:lvlText w:val="%1."/>
      <w:lvlJc w:val="righ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9ADCABA"/>
    <w:multiLevelType w:val="multilevel"/>
    <w:tmpl w:val="59ADCA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E2E18E"/>
    <w:rsid w:val="002AD1A8"/>
    <w:rsid w:val="0053AFCD"/>
    <w:rsid w:val="00AA03D2"/>
    <w:rsid w:val="00C65EEC"/>
    <w:rsid w:val="012FD6E0"/>
    <w:rsid w:val="013A5B63"/>
    <w:rsid w:val="0183E752"/>
    <w:rsid w:val="01EAC4EA"/>
    <w:rsid w:val="01F1F056"/>
    <w:rsid w:val="023B9152"/>
    <w:rsid w:val="0258F495"/>
    <w:rsid w:val="02896B48"/>
    <w:rsid w:val="029183EF"/>
    <w:rsid w:val="031FB7B3"/>
    <w:rsid w:val="032F7508"/>
    <w:rsid w:val="03A2EFF6"/>
    <w:rsid w:val="03E1A494"/>
    <w:rsid w:val="0414FD14"/>
    <w:rsid w:val="0424B79C"/>
    <w:rsid w:val="044D8504"/>
    <w:rsid w:val="04919F88"/>
    <w:rsid w:val="04A3FDBE"/>
    <w:rsid w:val="04ACEB1B"/>
    <w:rsid w:val="04DB65D3"/>
    <w:rsid w:val="04EE61AB"/>
    <w:rsid w:val="0528721F"/>
    <w:rsid w:val="0563C1C2"/>
    <w:rsid w:val="05BE9822"/>
    <w:rsid w:val="05C8A77A"/>
    <w:rsid w:val="05D45002"/>
    <w:rsid w:val="05D4AA64"/>
    <w:rsid w:val="05E272B7"/>
    <w:rsid w:val="05E5DEC0"/>
    <w:rsid w:val="0602E35C"/>
    <w:rsid w:val="0603A273"/>
    <w:rsid w:val="06215C08"/>
    <w:rsid w:val="062666DB"/>
    <w:rsid w:val="062AEE18"/>
    <w:rsid w:val="064D7397"/>
    <w:rsid w:val="065E072D"/>
    <w:rsid w:val="069B4897"/>
    <w:rsid w:val="06F5E06B"/>
    <w:rsid w:val="072E8D84"/>
    <w:rsid w:val="07435A22"/>
    <w:rsid w:val="076BB1D1"/>
    <w:rsid w:val="077349D2"/>
    <w:rsid w:val="079C69AA"/>
    <w:rsid w:val="07DE9F7D"/>
    <w:rsid w:val="0829A75F"/>
    <w:rsid w:val="0847DF82"/>
    <w:rsid w:val="084E0241"/>
    <w:rsid w:val="08A289B1"/>
    <w:rsid w:val="08D648C6"/>
    <w:rsid w:val="08F001AC"/>
    <w:rsid w:val="090F6141"/>
    <w:rsid w:val="094D634E"/>
    <w:rsid w:val="099C1FC3"/>
    <w:rsid w:val="099D37A6"/>
    <w:rsid w:val="0A24F20D"/>
    <w:rsid w:val="0AB3FD24"/>
    <w:rsid w:val="0AEFA635"/>
    <w:rsid w:val="0B382F46"/>
    <w:rsid w:val="0B41DCFB"/>
    <w:rsid w:val="0B68207B"/>
    <w:rsid w:val="0BB409BD"/>
    <w:rsid w:val="0BDB98B5"/>
    <w:rsid w:val="0C6EB7E0"/>
    <w:rsid w:val="0C93D887"/>
    <w:rsid w:val="0CA7ADAC"/>
    <w:rsid w:val="0DB6BAA8"/>
    <w:rsid w:val="0E340F40"/>
    <w:rsid w:val="0E81B771"/>
    <w:rsid w:val="0EA3FC9C"/>
    <w:rsid w:val="0EB1B64C"/>
    <w:rsid w:val="0ECADEA9"/>
    <w:rsid w:val="0EDAAB33"/>
    <w:rsid w:val="0EF6BBFF"/>
    <w:rsid w:val="0F5EB0B7"/>
    <w:rsid w:val="0F712F54"/>
    <w:rsid w:val="0F8FBF12"/>
    <w:rsid w:val="0FEBF29C"/>
    <w:rsid w:val="0FECF83B"/>
    <w:rsid w:val="103B5D4D"/>
    <w:rsid w:val="106290DC"/>
    <w:rsid w:val="10E85C42"/>
    <w:rsid w:val="10FDD8E3"/>
    <w:rsid w:val="113410CC"/>
    <w:rsid w:val="11841BE4"/>
    <w:rsid w:val="11C62D2C"/>
    <w:rsid w:val="11F3EA5F"/>
    <w:rsid w:val="1247F116"/>
    <w:rsid w:val="125D1863"/>
    <w:rsid w:val="12A137E5"/>
    <w:rsid w:val="1309DFA9"/>
    <w:rsid w:val="130D724D"/>
    <w:rsid w:val="1338E895"/>
    <w:rsid w:val="134C9703"/>
    <w:rsid w:val="1361FD8D"/>
    <w:rsid w:val="1385276F"/>
    <w:rsid w:val="14F3DCC8"/>
    <w:rsid w:val="1513CF1D"/>
    <w:rsid w:val="1573E6A7"/>
    <w:rsid w:val="15D252C3"/>
    <w:rsid w:val="1603F010"/>
    <w:rsid w:val="16C37C19"/>
    <w:rsid w:val="16E1602E"/>
    <w:rsid w:val="1725D991"/>
    <w:rsid w:val="179248CF"/>
    <w:rsid w:val="17C31F3A"/>
    <w:rsid w:val="17C6D449"/>
    <w:rsid w:val="17ED8D94"/>
    <w:rsid w:val="1815BBD1"/>
    <w:rsid w:val="18345B7E"/>
    <w:rsid w:val="185AF65C"/>
    <w:rsid w:val="185F4C7A"/>
    <w:rsid w:val="196DB088"/>
    <w:rsid w:val="19A30807"/>
    <w:rsid w:val="19E8B60F"/>
    <w:rsid w:val="1A293FA8"/>
    <w:rsid w:val="1A7B3474"/>
    <w:rsid w:val="1AD72B18"/>
    <w:rsid w:val="1B5A4EF1"/>
    <w:rsid w:val="1BA8FCF4"/>
    <w:rsid w:val="1BC7E4F0"/>
    <w:rsid w:val="1BE00778"/>
    <w:rsid w:val="1C01EEE3"/>
    <w:rsid w:val="1C372BBE"/>
    <w:rsid w:val="1CBF66CA"/>
    <w:rsid w:val="1CE1666D"/>
    <w:rsid w:val="1D8D60B5"/>
    <w:rsid w:val="1D951B15"/>
    <w:rsid w:val="1D9AD8BB"/>
    <w:rsid w:val="1E73855C"/>
    <w:rsid w:val="1E79453A"/>
    <w:rsid w:val="1E8DAA8D"/>
    <w:rsid w:val="1EC43380"/>
    <w:rsid w:val="1EC82BCD"/>
    <w:rsid w:val="1EDB354E"/>
    <w:rsid w:val="1F308120"/>
    <w:rsid w:val="1F71C6F7"/>
    <w:rsid w:val="2030A267"/>
    <w:rsid w:val="208D9726"/>
    <w:rsid w:val="20A11119"/>
    <w:rsid w:val="20DCC8B9"/>
    <w:rsid w:val="20E8FB36"/>
    <w:rsid w:val="21060C7E"/>
    <w:rsid w:val="2120A039"/>
    <w:rsid w:val="21308B5D"/>
    <w:rsid w:val="213D8DB7"/>
    <w:rsid w:val="2148A27D"/>
    <w:rsid w:val="21850DE1"/>
    <w:rsid w:val="21985209"/>
    <w:rsid w:val="219AF7EA"/>
    <w:rsid w:val="21EEAD02"/>
    <w:rsid w:val="21FC92E7"/>
    <w:rsid w:val="220437FB"/>
    <w:rsid w:val="2220C05E"/>
    <w:rsid w:val="223CB7F7"/>
    <w:rsid w:val="22B1D396"/>
    <w:rsid w:val="22B7D900"/>
    <w:rsid w:val="233F1156"/>
    <w:rsid w:val="23E2E18E"/>
    <w:rsid w:val="242245E2"/>
    <w:rsid w:val="2453E6C0"/>
    <w:rsid w:val="24D222F2"/>
    <w:rsid w:val="24E65226"/>
    <w:rsid w:val="25194F88"/>
    <w:rsid w:val="25FB18A0"/>
    <w:rsid w:val="2661730A"/>
    <w:rsid w:val="2668DCFB"/>
    <w:rsid w:val="2671258A"/>
    <w:rsid w:val="26731C48"/>
    <w:rsid w:val="2695B67F"/>
    <w:rsid w:val="26AEB279"/>
    <w:rsid w:val="26C20085"/>
    <w:rsid w:val="26C626E0"/>
    <w:rsid w:val="27043F85"/>
    <w:rsid w:val="27C92C6C"/>
    <w:rsid w:val="27E3FA82"/>
    <w:rsid w:val="27F9B499"/>
    <w:rsid w:val="2863C533"/>
    <w:rsid w:val="2896689E"/>
    <w:rsid w:val="28CD7DA2"/>
    <w:rsid w:val="28D52775"/>
    <w:rsid w:val="28F7F606"/>
    <w:rsid w:val="28FDFC61"/>
    <w:rsid w:val="29111E63"/>
    <w:rsid w:val="29195CF1"/>
    <w:rsid w:val="2937F150"/>
    <w:rsid w:val="29793B4E"/>
    <w:rsid w:val="299958DA"/>
    <w:rsid w:val="29F32AC8"/>
    <w:rsid w:val="2A244C7C"/>
    <w:rsid w:val="2A5F8410"/>
    <w:rsid w:val="2B00AD7A"/>
    <w:rsid w:val="2B10726A"/>
    <w:rsid w:val="2B71F865"/>
    <w:rsid w:val="2BB04342"/>
    <w:rsid w:val="2BB213CC"/>
    <w:rsid w:val="2BBF55E6"/>
    <w:rsid w:val="2BE9C060"/>
    <w:rsid w:val="2C0CC70B"/>
    <w:rsid w:val="2C0D6273"/>
    <w:rsid w:val="2C2B670A"/>
    <w:rsid w:val="2CB76BA5"/>
    <w:rsid w:val="2CE25DCC"/>
    <w:rsid w:val="2D00FAAA"/>
    <w:rsid w:val="2D2B62EC"/>
    <w:rsid w:val="2D3D9138"/>
    <w:rsid w:val="2D9ABE64"/>
    <w:rsid w:val="2DB32C65"/>
    <w:rsid w:val="2DB7CB50"/>
    <w:rsid w:val="2E1CC815"/>
    <w:rsid w:val="2E904D7C"/>
    <w:rsid w:val="2ED306B7"/>
    <w:rsid w:val="2F0FA3EF"/>
    <w:rsid w:val="2F450335"/>
    <w:rsid w:val="2F4E7CB6"/>
    <w:rsid w:val="2F4EFCC6"/>
    <w:rsid w:val="2FFA5B2B"/>
    <w:rsid w:val="30148C0D"/>
    <w:rsid w:val="302C1DDD"/>
    <w:rsid w:val="30456988"/>
    <w:rsid w:val="306ED718"/>
    <w:rsid w:val="309AE088"/>
    <w:rsid w:val="310307EB"/>
    <w:rsid w:val="31398CB6"/>
    <w:rsid w:val="31CB2E22"/>
    <w:rsid w:val="31DFB77B"/>
    <w:rsid w:val="31F996EE"/>
    <w:rsid w:val="320DCB4C"/>
    <w:rsid w:val="32770C44"/>
    <w:rsid w:val="329027FC"/>
    <w:rsid w:val="32E9AE58"/>
    <w:rsid w:val="333E24A9"/>
    <w:rsid w:val="334EF3CC"/>
    <w:rsid w:val="337A7A94"/>
    <w:rsid w:val="33A677DA"/>
    <w:rsid w:val="33CA1C78"/>
    <w:rsid w:val="33DF2D13"/>
    <w:rsid w:val="33F77826"/>
    <w:rsid w:val="341DF05E"/>
    <w:rsid w:val="3445168A"/>
    <w:rsid w:val="34546882"/>
    <w:rsid w:val="3470CD3D"/>
    <w:rsid w:val="347926D8"/>
    <w:rsid w:val="34902635"/>
    <w:rsid w:val="349C167B"/>
    <w:rsid w:val="34CC3B56"/>
    <w:rsid w:val="3504C0D8"/>
    <w:rsid w:val="351370B4"/>
    <w:rsid w:val="3551BCAA"/>
    <w:rsid w:val="35596212"/>
    <w:rsid w:val="35737778"/>
    <w:rsid w:val="3582AEB1"/>
    <w:rsid w:val="360A0DE8"/>
    <w:rsid w:val="363B3532"/>
    <w:rsid w:val="36699CAF"/>
    <w:rsid w:val="36FB4C27"/>
    <w:rsid w:val="370AD23A"/>
    <w:rsid w:val="3734C54A"/>
    <w:rsid w:val="37AFAB23"/>
    <w:rsid w:val="37C3AA5B"/>
    <w:rsid w:val="37E00DD9"/>
    <w:rsid w:val="38058C14"/>
    <w:rsid w:val="38355FEA"/>
    <w:rsid w:val="38653AEF"/>
    <w:rsid w:val="387E6059"/>
    <w:rsid w:val="38B84E8C"/>
    <w:rsid w:val="38D4A190"/>
    <w:rsid w:val="39149DC4"/>
    <w:rsid w:val="393D5E99"/>
    <w:rsid w:val="398CD0D4"/>
    <w:rsid w:val="39A19D56"/>
    <w:rsid w:val="39A56F63"/>
    <w:rsid w:val="39B181C4"/>
    <w:rsid w:val="39DCFA0F"/>
    <w:rsid w:val="3A053D3D"/>
    <w:rsid w:val="3A5F43D4"/>
    <w:rsid w:val="3AA36650"/>
    <w:rsid w:val="3B26CA25"/>
    <w:rsid w:val="3B53D84F"/>
    <w:rsid w:val="3B5A0C63"/>
    <w:rsid w:val="3BDE435D"/>
    <w:rsid w:val="3BE1EFF5"/>
    <w:rsid w:val="3C13ED1B"/>
    <w:rsid w:val="3C1CAE87"/>
    <w:rsid w:val="3C507428"/>
    <w:rsid w:val="3C60270F"/>
    <w:rsid w:val="3C82944C"/>
    <w:rsid w:val="3CA7D5ED"/>
    <w:rsid w:val="3CCD08A8"/>
    <w:rsid w:val="3CE0E835"/>
    <w:rsid w:val="3CEFA8B0"/>
    <w:rsid w:val="3CFEB22C"/>
    <w:rsid w:val="3D14312F"/>
    <w:rsid w:val="3D1CC536"/>
    <w:rsid w:val="3D7DEFFD"/>
    <w:rsid w:val="3D88EB00"/>
    <w:rsid w:val="3D8EF3D4"/>
    <w:rsid w:val="3DBEEE07"/>
    <w:rsid w:val="3EC7AA77"/>
    <w:rsid w:val="3ED0C8DB"/>
    <w:rsid w:val="3FD6139D"/>
    <w:rsid w:val="3FDF76AF"/>
    <w:rsid w:val="40181828"/>
    <w:rsid w:val="403835DF"/>
    <w:rsid w:val="40AA968D"/>
    <w:rsid w:val="416A27E4"/>
    <w:rsid w:val="417EFDFB"/>
    <w:rsid w:val="41931844"/>
    <w:rsid w:val="41A13268"/>
    <w:rsid w:val="41BFAF13"/>
    <w:rsid w:val="41EA64D5"/>
    <w:rsid w:val="41FCBB83"/>
    <w:rsid w:val="422B4784"/>
    <w:rsid w:val="42676699"/>
    <w:rsid w:val="42CF6893"/>
    <w:rsid w:val="42EAFAC4"/>
    <w:rsid w:val="431213B0"/>
    <w:rsid w:val="43148E36"/>
    <w:rsid w:val="433D793A"/>
    <w:rsid w:val="4357E69A"/>
    <w:rsid w:val="43E02961"/>
    <w:rsid w:val="444AC684"/>
    <w:rsid w:val="448ACB6E"/>
    <w:rsid w:val="448B9FC9"/>
    <w:rsid w:val="44B6FB4B"/>
    <w:rsid w:val="44C51430"/>
    <w:rsid w:val="45059605"/>
    <w:rsid w:val="45548621"/>
    <w:rsid w:val="4590242C"/>
    <w:rsid w:val="45953F52"/>
    <w:rsid w:val="45D492DE"/>
    <w:rsid w:val="45E274EA"/>
    <w:rsid w:val="45F409A5"/>
    <w:rsid w:val="46707572"/>
    <w:rsid w:val="46B70449"/>
    <w:rsid w:val="46B970B1"/>
    <w:rsid w:val="46F2C307"/>
    <w:rsid w:val="4741A247"/>
    <w:rsid w:val="47773262"/>
    <w:rsid w:val="47A54D73"/>
    <w:rsid w:val="47BE91C9"/>
    <w:rsid w:val="48421CD7"/>
    <w:rsid w:val="4849CADB"/>
    <w:rsid w:val="48957FC7"/>
    <w:rsid w:val="48C7C4EE"/>
    <w:rsid w:val="492F6F66"/>
    <w:rsid w:val="4976B830"/>
    <w:rsid w:val="499AD7A0"/>
    <w:rsid w:val="4A09CD14"/>
    <w:rsid w:val="4A34FCC0"/>
    <w:rsid w:val="4A5BC88C"/>
    <w:rsid w:val="4A75C4BB"/>
    <w:rsid w:val="4A9DEB26"/>
    <w:rsid w:val="4AA6559C"/>
    <w:rsid w:val="4AC40842"/>
    <w:rsid w:val="4AE472EB"/>
    <w:rsid w:val="4AE6545D"/>
    <w:rsid w:val="4AFE167B"/>
    <w:rsid w:val="4B319B2B"/>
    <w:rsid w:val="4B36425F"/>
    <w:rsid w:val="4B9379C8"/>
    <w:rsid w:val="4BD31C2F"/>
    <w:rsid w:val="4C07C6C5"/>
    <w:rsid w:val="4CD5CAEB"/>
    <w:rsid w:val="4CE6101E"/>
    <w:rsid w:val="4CEF228C"/>
    <w:rsid w:val="4D379B66"/>
    <w:rsid w:val="4D4EED79"/>
    <w:rsid w:val="4D745837"/>
    <w:rsid w:val="4D76F9FB"/>
    <w:rsid w:val="4D9C65F4"/>
    <w:rsid w:val="4DCC6114"/>
    <w:rsid w:val="4E026853"/>
    <w:rsid w:val="4E2CBCFF"/>
    <w:rsid w:val="4E61BD1E"/>
    <w:rsid w:val="4E799787"/>
    <w:rsid w:val="4E83FA7B"/>
    <w:rsid w:val="4E931649"/>
    <w:rsid w:val="4EA64F66"/>
    <w:rsid w:val="4EE1A8A8"/>
    <w:rsid w:val="4EF46E56"/>
    <w:rsid w:val="4F031F96"/>
    <w:rsid w:val="4F8D392B"/>
    <w:rsid w:val="4FCF1EA8"/>
    <w:rsid w:val="4FDB3A7B"/>
    <w:rsid w:val="50052316"/>
    <w:rsid w:val="50421FC7"/>
    <w:rsid w:val="505EF3D7"/>
    <w:rsid w:val="5064A525"/>
    <w:rsid w:val="50EAD9E0"/>
    <w:rsid w:val="514B094F"/>
    <w:rsid w:val="51641DE1"/>
    <w:rsid w:val="51718F7A"/>
    <w:rsid w:val="51940D91"/>
    <w:rsid w:val="5196A305"/>
    <w:rsid w:val="51A514A4"/>
    <w:rsid w:val="51EA2B07"/>
    <w:rsid w:val="51F85CA5"/>
    <w:rsid w:val="522D8443"/>
    <w:rsid w:val="524F478F"/>
    <w:rsid w:val="52ABEBA8"/>
    <w:rsid w:val="53098667"/>
    <w:rsid w:val="53162F38"/>
    <w:rsid w:val="532DCE49"/>
    <w:rsid w:val="53302500"/>
    <w:rsid w:val="5374749C"/>
    <w:rsid w:val="53B13F64"/>
    <w:rsid w:val="5489AB26"/>
    <w:rsid w:val="549C8288"/>
    <w:rsid w:val="54E3F95A"/>
    <w:rsid w:val="554A877D"/>
    <w:rsid w:val="55DC3A87"/>
    <w:rsid w:val="5613452C"/>
    <w:rsid w:val="568AAF66"/>
    <w:rsid w:val="56B2B6D0"/>
    <w:rsid w:val="56F53F75"/>
    <w:rsid w:val="57221E6A"/>
    <w:rsid w:val="572980F7"/>
    <w:rsid w:val="5737A2C6"/>
    <w:rsid w:val="574F1C0F"/>
    <w:rsid w:val="57980FC2"/>
    <w:rsid w:val="57C643F8"/>
    <w:rsid w:val="57D1EF93"/>
    <w:rsid w:val="57E114E2"/>
    <w:rsid w:val="57ECE84C"/>
    <w:rsid w:val="57F77AB8"/>
    <w:rsid w:val="58242088"/>
    <w:rsid w:val="58474593"/>
    <w:rsid w:val="586B2004"/>
    <w:rsid w:val="58724D3B"/>
    <w:rsid w:val="588D9B40"/>
    <w:rsid w:val="58B150FB"/>
    <w:rsid w:val="58C1AF58"/>
    <w:rsid w:val="58C63830"/>
    <w:rsid w:val="58D27A0B"/>
    <w:rsid w:val="5910328B"/>
    <w:rsid w:val="5916048B"/>
    <w:rsid w:val="593612D5"/>
    <w:rsid w:val="5953362D"/>
    <w:rsid w:val="59BF4601"/>
    <w:rsid w:val="59CA559D"/>
    <w:rsid w:val="59CA5CF5"/>
    <w:rsid w:val="59D35352"/>
    <w:rsid w:val="59EF0DA4"/>
    <w:rsid w:val="5A3611DD"/>
    <w:rsid w:val="5A67D550"/>
    <w:rsid w:val="5A8BD803"/>
    <w:rsid w:val="5A914671"/>
    <w:rsid w:val="5A9B3B4E"/>
    <w:rsid w:val="5ACCE474"/>
    <w:rsid w:val="5AD75BCC"/>
    <w:rsid w:val="5B119267"/>
    <w:rsid w:val="5B18F29D"/>
    <w:rsid w:val="5B29B72F"/>
    <w:rsid w:val="5B77BDF2"/>
    <w:rsid w:val="5BC33139"/>
    <w:rsid w:val="5C53A8B5"/>
    <w:rsid w:val="5C7E9409"/>
    <w:rsid w:val="5C96EBDF"/>
    <w:rsid w:val="5CCB42EA"/>
    <w:rsid w:val="5CEBB0E3"/>
    <w:rsid w:val="5DA5EB2E"/>
    <w:rsid w:val="5DB8DCDA"/>
    <w:rsid w:val="5E228794"/>
    <w:rsid w:val="5E55E622"/>
    <w:rsid w:val="5E656B17"/>
    <w:rsid w:val="5E97D2A0"/>
    <w:rsid w:val="5E9E23DD"/>
    <w:rsid w:val="5F37BA0A"/>
    <w:rsid w:val="5FA51315"/>
    <w:rsid w:val="5FCBFCEB"/>
    <w:rsid w:val="6022BA3F"/>
    <w:rsid w:val="602C37EC"/>
    <w:rsid w:val="6040EC34"/>
    <w:rsid w:val="605EBE63"/>
    <w:rsid w:val="6073AAB3"/>
    <w:rsid w:val="60FCEEF9"/>
    <w:rsid w:val="6159CFFF"/>
    <w:rsid w:val="618C6EBA"/>
    <w:rsid w:val="61D5C49F"/>
    <w:rsid w:val="626900DD"/>
    <w:rsid w:val="62BA2606"/>
    <w:rsid w:val="62BB1F06"/>
    <w:rsid w:val="62BECDFC"/>
    <w:rsid w:val="62D7F659"/>
    <w:rsid w:val="63062D63"/>
    <w:rsid w:val="63E07328"/>
    <w:rsid w:val="6402B9F4"/>
    <w:rsid w:val="64152CB2"/>
    <w:rsid w:val="6447A0E4"/>
    <w:rsid w:val="647EFCBB"/>
    <w:rsid w:val="64B242F7"/>
    <w:rsid w:val="650B6786"/>
    <w:rsid w:val="6537C9A4"/>
    <w:rsid w:val="6541C415"/>
    <w:rsid w:val="6564E74D"/>
    <w:rsid w:val="65DF26D1"/>
    <w:rsid w:val="65F6E990"/>
    <w:rsid w:val="66289FA8"/>
    <w:rsid w:val="663687C7"/>
    <w:rsid w:val="6641A88C"/>
    <w:rsid w:val="669ABE81"/>
    <w:rsid w:val="66E67DA3"/>
    <w:rsid w:val="66ED6B64"/>
    <w:rsid w:val="673F5395"/>
    <w:rsid w:val="6766A263"/>
    <w:rsid w:val="6795E47C"/>
    <w:rsid w:val="68091AC4"/>
    <w:rsid w:val="6813C4BB"/>
    <w:rsid w:val="68EAFC77"/>
    <w:rsid w:val="68EE3DE7"/>
    <w:rsid w:val="69756EE7"/>
    <w:rsid w:val="69B26DB8"/>
    <w:rsid w:val="69D25F43"/>
    <w:rsid w:val="6A066FBC"/>
    <w:rsid w:val="6A0BEB8C"/>
    <w:rsid w:val="6A6B45D9"/>
    <w:rsid w:val="6AA64E84"/>
    <w:rsid w:val="6AB4B48E"/>
    <w:rsid w:val="6AC9DFE1"/>
    <w:rsid w:val="6AE883FE"/>
    <w:rsid w:val="6B0E181A"/>
    <w:rsid w:val="6B463B63"/>
    <w:rsid w:val="6B6E2FA4"/>
    <w:rsid w:val="6BC18B13"/>
    <w:rsid w:val="6BC8D0D5"/>
    <w:rsid w:val="6C68006B"/>
    <w:rsid w:val="6CE20BC4"/>
    <w:rsid w:val="6D03F4A8"/>
    <w:rsid w:val="6D319FA3"/>
    <w:rsid w:val="6D407252"/>
    <w:rsid w:val="6D77F90E"/>
    <w:rsid w:val="6E0C3A39"/>
    <w:rsid w:val="6E0DF2E9"/>
    <w:rsid w:val="6EC32D23"/>
    <w:rsid w:val="6ECD45C6"/>
    <w:rsid w:val="6EF102D2"/>
    <w:rsid w:val="6EF80FA6"/>
    <w:rsid w:val="6F113803"/>
    <w:rsid w:val="6F887A34"/>
    <w:rsid w:val="6F8F57A3"/>
    <w:rsid w:val="6FB06C8B"/>
    <w:rsid w:val="6FE22823"/>
    <w:rsid w:val="7025934E"/>
    <w:rsid w:val="70535835"/>
    <w:rsid w:val="7089CEE9"/>
    <w:rsid w:val="70C64483"/>
    <w:rsid w:val="70C9A77A"/>
    <w:rsid w:val="70E52553"/>
    <w:rsid w:val="711F9D16"/>
    <w:rsid w:val="71CC54A5"/>
    <w:rsid w:val="71FE3D25"/>
    <w:rsid w:val="720810CA"/>
    <w:rsid w:val="72769122"/>
    <w:rsid w:val="729C53AB"/>
    <w:rsid w:val="730B1656"/>
    <w:rsid w:val="735A5D50"/>
    <w:rsid w:val="739E3C55"/>
    <w:rsid w:val="73ABAA68"/>
    <w:rsid w:val="73FF8F2F"/>
    <w:rsid w:val="74B7EAA0"/>
    <w:rsid w:val="74CDD9C1"/>
    <w:rsid w:val="7527B402"/>
    <w:rsid w:val="757DD4B5"/>
    <w:rsid w:val="7596EB04"/>
    <w:rsid w:val="75B0564A"/>
    <w:rsid w:val="760CB9C6"/>
    <w:rsid w:val="766D496B"/>
    <w:rsid w:val="7703218B"/>
    <w:rsid w:val="77457DAB"/>
    <w:rsid w:val="774BBBB7"/>
    <w:rsid w:val="7765FA98"/>
    <w:rsid w:val="77B2D63F"/>
    <w:rsid w:val="77BCF952"/>
    <w:rsid w:val="77C18D12"/>
    <w:rsid w:val="781E1E45"/>
    <w:rsid w:val="786F2FD7"/>
    <w:rsid w:val="78A22C37"/>
    <w:rsid w:val="78F3CA76"/>
    <w:rsid w:val="7907AA60"/>
    <w:rsid w:val="791479A6"/>
    <w:rsid w:val="792BBF0B"/>
    <w:rsid w:val="79A7666F"/>
    <w:rsid w:val="79DBB9FF"/>
    <w:rsid w:val="7A08B3CB"/>
    <w:rsid w:val="7A0B50F0"/>
    <w:rsid w:val="7A1D24AF"/>
    <w:rsid w:val="7A27B785"/>
    <w:rsid w:val="7A3DFC98"/>
    <w:rsid w:val="7B0CE487"/>
    <w:rsid w:val="7B1562B7"/>
    <w:rsid w:val="7B34AC5E"/>
    <w:rsid w:val="7B4336D0"/>
    <w:rsid w:val="7B6976CD"/>
    <w:rsid w:val="7B77467C"/>
    <w:rsid w:val="7B882B21"/>
    <w:rsid w:val="7B9A0BA1"/>
    <w:rsid w:val="7BB70E4F"/>
    <w:rsid w:val="7BD692AE"/>
    <w:rsid w:val="7BFE811E"/>
    <w:rsid w:val="7BFF6DF2"/>
    <w:rsid w:val="7C5DB847"/>
    <w:rsid w:val="7C8B0D07"/>
    <w:rsid w:val="7CAF68E6"/>
    <w:rsid w:val="7CFF0D0D"/>
    <w:rsid w:val="7D0C9BC3"/>
    <w:rsid w:val="7D47A29B"/>
    <w:rsid w:val="7DC08BB3"/>
    <w:rsid w:val="7DC09286"/>
    <w:rsid w:val="7DD6CAC9"/>
    <w:rsid w:val="7DFB21C0"/>
    <w:rsid w:val="7DFE8386"/>
    <w:rsid w:val="7E05A4D5"/>
    <w:rsid w:val="7E442733"/>
    <w:rsid w:val="7E646912"/>
    <w:rsid w:val="7EF1AF01"/>
    <w:rsid w:val="7EFC9B7C"/>
    <w:rsid w:val="7F24A4ED"/>
    <w:rsid w:val="7F702384"/>
    <w:rsid w:val="7FA90685"/>
    <w:rsid w:val="7FBBE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table" w:styleId="3">
    <w:name w:val="Table Grid"/>
    <w:basedOn w:val="2"/>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ScaleCrop>false</ScaleCrop>
  <LinksUpToDate>false</LinksUpToDate>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2021-10-15T16:09:00Z</dcterms:created>
  <dc:creator>Zhaofeng Tian</dc:creator>
  <cp:lastModifiedBy>Frank Lin</cp:lastModifiedBy>
  <dcterms:modified xsi:type="dcterms:W3CDTF">2021-10-16T16:33:49Z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8F3DCF20165046F49720728BFBE45413</vt:lpwstr>
  </property>
</Properties>
</file>