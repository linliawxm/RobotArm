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a14="http://schemas.microsoft.com/office/drawing/2010/main" xmlns:pic="http://schemas.openxmlformats.org/drawingml/2006/picture" mc:Ignorable="w14 w15 wp14">
  <w:body>
    <w:p xmlns:wp14="http://schemas.microsoft.com/office/word/2010/wordml" w14:paraId="6929465F" wp14:textId="77777777">
      <w:pPr>
        <w:jc w:val="center"/>
      </w:pPr>
      <w:r>
        <w:rPr>
          <w:rFonts w:ascii="Times New Roman" w:hAnsi="Times New Roman" w:eastAsia="Times New Roman" w:cs="Times New Roman"/>
          <w:b/>
          <w:bCs/>
          <w:sz w:val="32"/>
          <w:szCs w:val="32"/>
        </w:rPr>
        <w:t xml:space="preserve">  ECE 5425 </w:t>
      </w:r>
      <w:r>
        <w:rPr>
          <w:rFonts w:ascii="Times New Roman" w:hAnsi="Times New Roman" w:eastAsia="Times New Roman" w:cs="Times New Roman"/>
        </w:rPr>
        <w:t xml:space="preserve">     </w:t>
      </w:r>
      <w:r>
        <w:rPr>
          <w:rFonts w:ascii="Times New Roman" w:hAnsi="Times New Roman" w:eastAsia="Times New Roman" w:cs="Times New Roman"/>
          <w:b/>
          <w:bCs/>
          <w:sz w:val="32"/>
          <w:szCs w:val="32"/>
        </w:rPr>
        <w:t>Project</w:t>
      </w:r>
      <w:r>
        <w:rPr>
          <w:rFonts w:hint="eastAsia" w:ascii="Times New Roman" w:hAnsi="Times New Roman" w:eastAsia="宋体" w:cs="Times New Roman"/>
          <w:b/>
          <w:bCs/>
          <w:sz w:val="32"/>
          <w:szCs w:val="32"/>
          <w:lang w:val="en-US" w:eastAsia="zh-CN"/>
        </w:rPr>
        <w:t>1</w:t>
      </w:r>
      <w:r>
        <w:rPr>
          <w:rFonts w:ascii="Times New Roman" w:hAnsi="Times New Roman" w:eastAsia="Times New Roman" w:cs="Times New Roman"/>
          <w:b/>
          <w:bCs/>
          <w:sz w:val="32"/>
          <w:szCs w:val="32"/>
        </w:rPr>
        <w:t xml:space="preserve"> Report</w:t>
      </w:r>
    </w:p>
    <w:p xmlns:wp14="http://schemas.microsoft.com/office/word/2010/wordml" w14:paraId="672A6659" wp14:textId="77777777">
      <w:pPr>
        <w:jc w:val="center"/>
        <w:rPr>
          <w:rFonts w:ascii="Times New Roman" w:hAnsi="Times New Roman" w:eastAsia="Times New Roman" w:cs="Times New Roman"/>
          <w:b/>
          <w:bCs/>
          <w:sz w:val="32"/>
          <w:szCs w:val="32"/>
        </w:rPr>
      </w:pPr>
    </w:p>
    <w:p xmlns:wp14="http://schemas.microsoft.com/office/word/2010/wordml" w14:paraId="2118E80D" wp14:textId="77777777">
      <w:pPr>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4"/>
          <w:szCs w:val="24"/>
        </w:rPr>
        <w:t xml:space="preserve">Group #8. Li Lin &amp; Zhaofeng Tian </w:t>
      </w:r>
    </w:p>
    <w:p xmlns:wp14="http://schemas.microsoft.com/office/word/2010/wordml" w14:paraId="0A37501D" wp14:textId="77777777">
      <w:pPr>
        <w:jc w:val="both"/>
        <w:rPr>
          <w:rFonts w:ascii="Times New Roman" w:hAnsi="Times New Roman" w:eastAsia="Times New Roman" w:cs="Times New Roman"/>
          <w:b/>
          <w:bCs/>
          <w:sz w:val="24"/>
          <w:szCs w:val="24"/>
        </w:rPr>
      </w:pPr>
    </w:p>
    <w:p xmlns:wp14="http://schemas.microsoft.com/office/word/2010/wordml" w14:paraId="7CBFD60A" wp14:textId="77777777">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val="1"/>
          <w:bCs w:val="1"/>
          <w:sz w:val="24"/>
          <w:szCs w:val="24"/>
        </w:rPr>
      </w:pPr>
      <w:r w:rsidRPr="041012E8" w:rsidR="041012E8">
        <w:rPr>
          <w:rFonts w:ascii="Times New Roman" w:hAnsi="Times New Roman" w:eastAsia="Times New Roman" w:cs="Times New Roman"/>
          <w:b w:val="1"/>
          <w:bCs w:val="1"/>
          <w:sz w:val="24"/>
          <w:szCs w:val="24"/>
        </w:rPr>
        <w:t>Abstract</w:t>
      </w:r>
    </w:p>
    <w:p w:rsidR="041012E8" w:rsidP="041012E8" w:rsidRDefault="041012E8" w14:paraId="50F3063C" w14:textId="6A9DB445">
      <w:pPr>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xmlns:wp14="http://schemas.microsoft.com/office/word/2010/wordml" w:rsidP="041012E8" w14:paraId="799D2374" wp14:textId="4E141FEE">
      <w:pPr>
        <w:bidi w:val="0"/>
        <w:spacing w:beforeLines="0" w:beforeAutospacing="off" w:afterLines="0" w:afterAutospacing="off" w:line="259" w:lineRule="auto"/>
        <w:ind w:left="0" w:rightChars="0"/>
        <w:jc w:val="both"/>
        <w:rPr>
          <w:rFonts w:ascii="Times New Roman" w:hAnsi="Times New Roman" w:eastAsia="宋体" w:cs="Times New Roman"/>
          <w:b w:val="0"/>
          <w:bCs w:val="0"/>
          <w:sz w:val="24"/>
          <w:szCs w:val="24"/>
          <w:lang w:val="en-US" w:eastAsia="zh-CN"/>
        </w:rPr>
      </w:pPr>
      <w:r w:rsidRPr="041012E8" w:rsidR="041012E8">
        <w:rPr>
          <w:rFonts w:ascii="Times New Roman" w:hAnsi="Times New Roman" w:eastAsia="Times New Roman" w:cs="Times New Roman"/>
          <w:b w:val="0"/>
          <w:bCs w:val="0"/>
          <w:sz w:val="24"/>
          <w:szCs w:val="24"/>
        </w:rPr>
        <w:t>In this study, a three-links robot is built</w:t>
      </w:r>
      <w:r w:rsidRPr="041012E8" w:rsidR="041012E8">
        <w:rPr>
          <w:rFonts w:ascii="Times New Roman" w:hAnsi="Times New Roman" w:eastAsia="宋体" w:cs="Times New Roman"/>
          <w:b w:val="0"/>
          <w:bCs w:val="0"/>
          <w:sz w:val="24"/>
          <w:szCs w:val="24"/>
          <w:lang w:val="en-US" w:eastAsia="zh-CN"/>
        </w:rPr>
        <w:t xml:space="preserve"> with hardware components and Matlab model</w:t>
      </w:r>
      <w:r w:rsidRPr="041012E8" w:rsidR="041012E8">
        <w:rPr>
          <w:rFonts w:ascii="Times New Roman" w:hAnsi="Times New Roman" w:eastAsia="Times New Roman" w:cs="Times New Roman"/>
          <w:b w:val="0"/>
          <w:bCs w:val="0"/>
          <w:sz w:val="24"/>
          <w:szCs w:val="24"/>
        </w:rPr>
        <w:t>.</w:t>
      </w:r>
      <w:r w:rsidRPr="041012E8" w:rsidR="041012E8">
        <w:rPr>
          <w:rFonts w:ascii="Times New Roman" w:hAnsi="Times New Roman" w:eastAsia="宋体" w:cs="Times New Roman"/>
          <w:b w:val="0"/>
          <w:bCs w:val="0"/>
          <w:sz w:val="24"/>
          <w:szCs w:val="24"/>
          <w:lang w:val="en-US" w:eastAsia="zh-CN"/>
        </w:rPr>
        <w:t xml:space="preserve"> </w:t>
      </w:r>
      <w:r w:rsidRPr="041012E8" w:rsidR="50E1D0B1">
        <w:rPr>
          <w:rFonts w:ascii="Times New Roman" w:hAnsi="Times New Roman" w:eastAsia="宋体" w:cs="Times New Roman"/>
          <w:b w:val="0"/>
          <w:bCs w:val="0"/>
          <w:sz w:val="24"/>
          <w:szCs w:val="24"/>
          <w:lang w:val="en-US" w:eastAsia="zh-CN"/>
        </w:rPr>
        <w:t>An GUI for this robot is developed in Matlab App Designer, which enables users to tune DH parameters, offsets and b</w:t>
      </w:r>
      <w:r w:rsidRPr="041012E8" w:rsidR="23EB48A4">
        <w:rPr>
          <w:rFonts w:ascii="Times New Roman" w:hAnsi="Times New Roman" w:eastAsia="宋体" w:cs="Times New Roman"/>
          <w:b w:val="0"/>
          <w:bCs w:val="0"/>
          <w:sz w:val="24"/>
          <w:szCs w:val="24"/>
          <w:lang w:val="en-US" w:eastAsia="zh-CN"/>
        </w:rPr>
        <w:t xml:space="preserve">ase frame translation inside and change robot joint angle to </w:t>
      </w:r>
      <w:r w:rsidRPr="041012E8" w:rsidR="47C504B0">
        <w:rPr>
          <w:rFonts w:ascii="Times New Roman" w:hAnsi="Times New Roman" w:eastAsia="宋体" w:cs="Times New Roman"/>
          <w:b w:val="0"/>
          <w:bCs w:val="0"/>
          <w:sz w:val="24"/>
          <w:szCs w:val="24"/>
          <w:lang w:val="en-US" w:eastAsia="zh-CN"/>
        </w:rPr>
        <w:t>modify</w:t>
      </w:r>
      <w:r w:rsidRPr="041012E8" w:rsidR="23EB48A4">
        <w:rPr>
          <w:rFonts w:ascii="Times New Roman" w:hAnsi="Times New Roman" w:eastAsia="宋体" w:cs="Times New Roman"/>
          <w:b w:val="0"/>
          <w:bCs w:val="0"/>
          <w:sz w:val="24"/>
          <w:szCs w:val="24"/>
          <w:lang w:val="en-US" w:eastAsia="zh-CN"/>
        </w:rPr>
        <w:t xml:space="preserve"> the robot model, meanwhile users can observe the upda</w:t>
      </w:r>
      <w:r w:rsidRPr="041012E8" w:rsidR="7593153F">
        <w:rPr>
          <w:rFonts w:ascii="Times New Roman" w:hAnsi="Times New Roman" w:eastAsia="宋体" w:cs="Times New Roman"/>
          <w:b w:val="0"/>
          <w:bCs w:val="0"/>
          <w:sz w:val="24"/>
          <w:szCs w:val="24"/>
          <w:lang w:val="en-US" w:eastAsia="zh-CN"/>
        </w:rPr>
        <w:t>ted plotting in real time.</w:t>
      </w:r>
      <w:r w:rsidRPr="041012E8" w:rsidR="5A7495BA">
        <w:rPr>
          <w:rFonts w:ascii="Times New Roman" w:hAnsi="Times New Roman" w:eastAsia="宋体" w:cs="Times New Roman"/>
          <w:b w:val="0"/>
          <w:bCs w:val="0"/>
          <w:sz w:val="24"/>
          <w:szCs w:val="24"/>
          <w:lang w:val="en-US" w:eastAsia="zh-CN"/>
        </w:rPr>
        <w:t xml:space="preserve"> Moreover, by using the error between the measured distance from the end-effect</w:t>
      </w:r>
      <w:r w:rsidRPr="041012E8" w:rsidR="14EC1861">
        <w:rPr>
          <w:rFonts w:ascii="Times New Roman" w:hAnsi="Times New Roman" w:eastAsia="宋体" w:cs="Times New Roman"/>
          <w:b w:val="0"/>
          <w:bCs w:val="0"/>
          <w:sz w:val="24"/>
          <w:szCs w:val="24"/>
          <w:lang w:val="en-US" w:eastAsia="zh-CN"/>
        </w:rPr>
        <w:t>or to the new base frame and the calculated one, this study designed an objective function and applied heuristic searching function to cut down the error</w:t>
      </w:r>
      <w:r w:rsidRPr="041012E8" w:rsidR="450ECF13">
        <w:rPr>
          <w:rFonts w:ascii="Times New Roman" w:hAnsi="Times New Roman" w:eastAsia="宋体" w:cs="Times New Roman"/>
          <w:b w:val="0"/>
          <w:bCs w:val="0"/>
          <w:sz w:val="24"/>
          <w:szCs w:val="24"/>
          <w:lang w:val="en-US" w:eastAsia="zh-CN"/>
        </w:rPr>
        <w:t xml:space="preserve">, and made the change visualized and synchronized in the GUI. </w:t>
      </w:r>
      <w:r w:rsidRPr="041012E8" w:rsidR="41659EAA">
        <w:rPr>
          <w:rFonts w:ascii="Times New Roman" w:hAnsi="Times New Roman" w:eastAsia="宋体" w:cs="Times New Roman"/>
          <w:b w:val="0"/>
          <w:bCs w:val="0"/>
          <w:sz w:val="24"/>
          <w:szCs w:val="24"/>
          <w:lang w:val="en-US" w:eastAsia="zh-CN"/>
        </w:rPr>
        <w:t>By using the GUI function and heuristic searching function, the final error is cut down from the previous value, 0.0</w:t>
      </w:r>
      <w:r w:rsidRPr="041012E8" w:rsidR="01E94916">
        <w:rPr>
          <w:rFonts w:ascii="Times New Roman" w:hAnsi="Times New Roman" w:eastAsia="宋体" w:cs="Times New Roman"/>
          <w:b w:val="0"/>
          <w:bCs w:val="0"/>
          <w:sz w:val="24"/>
          <w:szCs w:val="24"/>
          <w:lang w:val="en-US" w:eastAsia="zh-CN"/>
        </w:rPr>
        <w:t>054, to the improved value, 0.00096, which demonstrates the effectiveness of our design and robustness of GUI</w:t>
      </w:r>
      <w:r w:rsidRPr="041012E8" w:rsidR="7E558224">
        <w:rPr>
          <w:rFonts w:ascii="Times New Roman" w:hAnsi="Times New Roman" w:eastAsia="宋体" w:cs="Times New Roman"/>
          <w:b w:val="0"/>
          <w:bCs w:val="0"/>
          <w:sz w:val="24"/>
          <w:szCs w:val="24"/>
          <w:lang w:val="en-US" w:eastAsia="zh-CN"/>
        </w:rPr>
        <w:t>.</w:t>
      </w:r>
    </w:p>
    <w:p xmlns:wp14="http://schemas.microsoft.com/office/word/2010/wordml" w14:paraId="5DAB6C7B"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02EB378F"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3E7A9F1C" wp14:textId="77777777">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Introduction</w:t>
      </w:r>
    </w:p>
    <w:p xmlns:wp14="http://schemas.microsoft.com/office/word/2010/wordml" w14:paraId="6A05A809"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6F6C4AEC"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automation is growing fast all over the world, robotics is one of the most promising industries that would contribute significantly to human society. In the auto industry, the robot arm is commonly used to grab and move mechanical parts, while also help weld parts in the workspace; As a product of mechanical engineering, electrical engineering, and computer science, the robot arm can be commanded to do high accuracy motions which outperform human beings. Thus, the robot arm is used in the medical industry as well, to perform operations for the patients; In terms of STEM education, a three-link robot arm could interest kids very much, and inspire them to chase STEM dream in the future. </w:t>
      </w:r>
    </w:p>
    <w:p xmlns:wp14="http://schemas.microsoft.com/office/word/2010/wordml" w14:paraId="5A39BBE3"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5ACC164C"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study, we propose a three-link robot arm called “G8 robot arm”, and showcase how we build it in physical world, create simulation environment in Matlab App designer, and how we optimize DH parameters using the comparisons between measurements of the distance from end-effector to clipboard frame origin and corresponding calculation results from simulation.</w:t>
      </w:r>
    </w:p>
    <w:p xmlns:wp14="http://schemas.microsoft.com/office/word/2010/wordml" w14:paraId="41C8F396"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3CC406B8"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Rest report sections are arranged as follows. In section III, our methods of building robot in physical world and the simulation environment are proposed; In section IV, our results of DH parameter optimization are shown; Conclusion and Discussion are respectively put in sections V and VI.</w:t>
      </w:r>
    </w:p>
    <w:p xmlns:wp14="http://schemas.microsoft.com/office/word/2010/wordml" w14:paraId="72A3D3EC"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0D0B940D"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24924C10" wp14:textId="77777777">
      <w:pPr>
        <w:pStyle w:val="6"/>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Methods</w:t>
      </w:r>
    </w:p>
    <w:p xmlns:wp14="http://schemas.microsoft.com/office/word/2010/wordml" w14:paraId="0E27B00A"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0F2B6742"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the details of building process are illustrated step by step, which synchronizes with the project-required steps.</w:t>
      </w:r>
    </w:p>
    <w:p xmlns:wp14="http://schemas.microsoft.com/office/word/2010/wordml" w14:paraId="60061E4C"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rsidP="041012E8" w14:paraId="5C74F712" wp14:textId="1938F35E">
      <w:pPr>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041012E8" w:rsidR="041012E8">
        <w:rPr>
          <w:rFonts w:ascii="Times New Roman" w:hAnsi="Times New Roman" w:eastAsia="Times New Roman" w:cs="Times New Roman"/>
          <w:b w:val="0"/>
          <w:bCs w:val="0"/>
          <w:sz w:val="24"/>
          <w:szCs w:val="24"/>
        </w:rPr>
        <w:t xml:space="preserve">In the first step, we arrange the base on the clipboard such that we have the maximum joint ranges and that the robot can reach all corners of the given board with this additional </w:t>
      </w:r>
      <w:r w:rsidRPr="041012E8" w:rsidR="041012E8">
        <w:rPr>
          <w:rFonts w:ascii="Times New Roman" w:hAnsi="Times New Roman" w:eastAsia="Times New Roman" w:cs="Times New Roman"/>
          <w:b w:val="0"/>
          <w:bCs w:val="0"/>
          <w:sz w:val="24"/>
          <w:szCs w:val="24"/>
        </w:rPr>
        <w:t>criterion, we</w:t>
      </w:r>
      <w:r w:rsidRPr="041012E8" w:rsidR="041012E8">
        <w:rPr>
          <w:rFonts w:ascii="Times New Roman" w:hAnsi="Times New Roman" w:eastAsia="Times New Roman" w:cs="Times New Roman"/>
          <w:b w:val="0"/>
          <w:bCs w:val="0"/>
          <w:sz w:val="24"/>
          <w:szCs w:val="24"/>
        </w:rPr>
        <w:t xml:space="preserve"> shorten one of the joint lengths of robot arm by the smallest digit from all group members </w:t>
      </w:r>
      <w:r w:rsidRPr="041012E8" w:rsidR="041012E8">
        <w:rPr>
          <w:rFonts w:ascii="Times New Roman" w:hAnsi="Times New Roman" w:eastAsia="宋体" w:cs="Times New Roman"/>
          <w:b w:val="0"/>
          <w:bCs w:val="0"/>
          <w:sz w:val="24"/>
          <w:szCs w:val="24"/>
          <w:lang w:val="en-US" w:eastAsia="zh-CN"/>
        </w:rPr>
        <w:t>student</w:t>
      </w:r>
      <w:r w:rsidRPr="041012E8" w:rsidR="041012E8">
        <w:rPr>
          <w:rFonts w:ascii="Times New Roman" w:hAnsi="Times New Roman" w:eastAsia="Times New Roman" w:cs="Times New Roman"/>
          <w:b w:val="0"/>
          <w:bCs w:val="0"/>
          <w:sz w:val="24"/>
          <w:szCs w:val="24"/>
        </w:rPr>
        <w:t xml:space="preserve"> id. So, as the smallest digit in my group ids is “1”, we shorten link 1 and 2 by 1 hole from the max length shown as the Fig. 1. </w:t>
      </w:r>
    </w:p>
    <w:p xmlns:wp14="http://schemas.microsoft.com/office/word/2010/wordml" w14:paraId="44EAFD9C"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rsidP="041012E8" w14:paraId="55475C5D" wp14:textId="77777777">
      <w:pPr>
        <w:bidi w:val="0"/>
        <w:spacing w:beforeLines="0" w:beforeAutospacing="off" w:afterLines="0" w:afterAutospacing="off" w:line="259" w:lineRule="auto"/>
        <w:ind w:left="0" w:rightChars="0"/>
        <w:jc w:val="center"/>
        <w:rPr>
          <w:rFonts w:eastAsia="宋体" w:eastAsiaTheme="minorEastAsia"/>
          <w:lang w:eastAsia="zh-CN"/>
        </w:rPr>
      </w:pPr>
      <w:r>
        <w:rPr>
          <w:sz w:val="21"/>
        </w:rPr>
        <mc:AlternateContent>
          <mc:Choice Requires="wps">
            <w:drawing>
              <wp:anchor xmlns:wp14="http://schemas.microsoft.com/office/word/2010/wordprocessingDrawing" distT="0" distB="0" distL="114300" distR="114300" simplePos="0" relativeHeight="251671552" behindDoc="0" locked="0" layoutInCell="1" allowOverlap="1" wp14:anchorId="0708B4E2" wp14:editId="7777777">
                <wp:simplePos x="0" y="0"/>
                <wp:positionH relativeFrom="column">
                  <wp:posOffset>1464945</wp:posOffset>
                </wp:positionH>
                <wp:positionV relativeFrom="paragraph">
                  <wp:posOffset>2596515</wp:posOffset>
                </wp:positionV>
                <wp:extent cx="1026160" cy="233680"/>
                <wp:effectExtent l="0" t="0" r="2540" b="7620"/>
                <wp:wrapNone/>
                <wp:docPr id="44" name="文本框 44"/>
                <wp:cNvGraphicFramePr/>
                <a:graphic xmlns:a="http://schemas.openxmlformats.org/drawingml/2006/main">
                  <a:graphicData uri="http://schemas.microsoft.com/office/word/2010/wordprocessingShape">
                    <wps:wsp>
                      <wps:cNvSpPr txBox="1"/>
                      <wps:spPr>
                        <a:xfrm>
                          <a:off x="2616200" y="4265295"/>
                          <a:ext cx="1026160" cy="23368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14:paraId="33152AFD" wp14:textId="77777777">
                            <w:pPr>
                              <w:rPr>
                                <w:rFonts w:hint="default" w:eastAsiaTheme="minorEastAsia"/>
                                <w:color w:val="0000FF"/>
                                <w:sz w:val="11"/>
                                <w:szCs w:val="11"/>
                                <w:lang w:val="en-US" w:eastAsia="zh-CN"/>
                              </w:rPr>
                            </w:pPr>
                            <w:r>
                              <w:rPr>
                                <w:rFonts w:hint="eastAsia"/>
                                <w:color w:val="0000FF"/>
                                <w:sz w:val="11"/>
                                <w:szCs w:val="11"/>
                                <w:lang w:val="en-US" w:eastAsia="zh-CN"/>
                              </w:rPr>
                              <w:t>Clipboard coordinate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w14:anchorId="7457D1A9">
              <v:shape id="_x0000_s1026" style="position:absolute;left:0pt;margin-left:115.35pt;margin-top:204.45pt;height:18.4pt;width:80.8pt;z-index:251671552;mso-width-relative:page;mso-height-relative:page;" coordsize="21600,21600" o:spid="_x0000_s1026" filled="f" stroked="f" o:spt="202" type="#_x0000_t202" o:gfxdata="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P1j7UndAAAACwEAAA8AAAAAAAAAAQAgAAAA&#10;IgAAAGRycy9kb3ducmV2LnhtbFBLAQIUABQAAAAIAIdO4kBw4E/psQIAAFwFAAAOAAAAAAAAAAEA&#10;IAAAACwBAABkcnMvZTJvRG9jLnhtbFBLBQYAAAAABgAGAFkBAABPBgAAAAA=&#10;">
                <v:fill on="f" focussize="0,0"/>
                <v:stroke on="f" weight="0.5pt"/>
                <v:imagedata o:title=""/>
                <o:lock v:ext="edit" aspectratio="f"/>
                <v:textbox>
                  <w:txbxContent>
                    <w:p w14:paraId="34851757" wp14:textId="77777777">
                      <w:pPr>
                        <w:rPr>
                          <w:rFonts w:hint="default" w:eastAsiaTheme="minorEastAsia"/>
                          <w:color w:val="0000FF"/>
                          <w:sz w:val="11"/>
                          <w:szCs w:val="11"/>
                          <w:lang w:val="en-US" w:eastAsia="zh-CN"/>
                        </w:rPr>
                      </w:pPr>
                      <w:r>
                        <w:rPr>
                          <w:rFonts w:hint="eastAsia"/>
                          <w:color w:val="0000FF"/>
                          <w:sz w:val="11"/>
                          <w:szCs w:val="11"/>
                          <w:lang w:val="en-US" w:eastAsia="zh-CN"/>
                        </w:rPr>
                        <w:t>Clipboard coordinate system</w:t>
                      </w:r>
                    </w:p>
                  </w:txbxContent>
                </v:textbox>
              </v:shape>
            </w:pict>
          </mc:Fallback>
        </mc:AlternateContent>
      </w:r>
      <w:r>
        <w:rPr>
          <w:rFonts w:hint="eastAsia" w:eastAsiaTheme="minorEastAsia"/>
          <w:lang w:eastAsia="zh-CN"/>
        </w:rPr>
        <w:drawing>
          <wp:inline xmlns:wp14="http://schemas.microsoft.com/office/word/2010/wordprocessingDrawing" distT="0" distB="0" distL="114300" distR="114300" wp14:anchorId="5FC7270D" wp14:editId="7777777">
            <wp:extent cx="3711864" cy="2627168"/>
            <wp:effectExtent l="0" t="0" r="6350" b="5715"/>
            <wp:docPr id="2" name="图片 2" descr="robot setup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obot setup2"/>
                    <pic:cNvPicPr>
                      <a:picLocks noChangeAspect="1"/>
                    </pic:cNvPicPr>
                  </pic:nvPicPr>
                  <pic:blipFill>
                    <a:blip r:embed="rId4"/>
                    <a:stretch>
                      <a:fillRect/>
                    </a:stretch>
                  </pic:blipFill>
                  <pic:spPr>
                    <a:xfrm rot="0" flipH="0" flipV="0">
                      <a:off x="0" y="0"/>
                      <a:ext cx="3711864" cy="2627168"/>
                    </a:xfrm>
                    <a:prstGeom prst="rect">
                      <a:avLst/>
                    </a:prstGeom>
                  </pic:spPr>
                </pic:pic>
              </a:graphicData>
            </a:graphic>
          </wp:inline>
        </w:drawing>
      </w:r>
    </w:p>
    <w:p xmlns:wp14="http://schemas.microsoft.com/office/word/2010/wordml" w14:paraId="0D54F2A7" wp14:textId="77777777">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18"/>
          <w:szCs w:val="18"/>
        </w:rPr>
      </w:pPr>
      <w:r>
        <w:rPr>
          <w:rFonts w:ascii="Times New Roman" w:hAnsi="Times New Roman" w:eastAsia="Times New Roman" w:cs="Times New Roman"/>
          <w:b w:val="0"/>
          <w:bCs w:val="0"/>
          <w:sz w:val="20"/>
          <w:szCs w:val="20"/>
        </w:rPr>
        <w:t>Fig. 1 Robot arm setup</w:t>
      </w:r>
    </w:p>
    <w:p xmlns:wp14="http://schemas.microsoft.com/office/word/2010/wordml" w14:paraId="4B94D5A5" wp14:textId="77777777">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p>
    <w:p xmlns:wp14="http://schemas.microsoft.com/office/word/2010/wordml" w14:paraId="0ED01E31"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you can see, we move the base frame along the Y axis for 0.08 meters to get a clipboard frame, where the one of two toothpick-made frames locates. The other toothpick-made frame locates at the end-effector frame origin. Then all the measurements are pointed from end-effector to the clipboard frame instead of the base frame, which should be noted and is set as default in latter measurements. </w:t>
      </w:r>
    </w:p>
    <w:p xmlns:wp14="http://schemas.microsoft.com/office/word/2010/wordml" w14:paraId="3DEEC669" wp14:textId="77777777">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xmlns:wp14="http://schemas.microsoft.com/office/word/2010/wordml" w14:paraId="63E4E04C"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second step, we tried several possible angles to locate the end-effector, and finally choose the current setup shown as Fig. </w:t>
      </w:r>
      <w:r>
        <w:rPr>
          <w:rFonts w:hint="eastAsia" w:ascii="Times New Roman" w:hAnsi="Times New Roman" w:eastAsia="宋体" w:cs="Times New Roman"/>
          <w:b w:val="0"/>
          <w:bCs w:val="0"/>
          <w:sz w:val="24"/>
          <w:szCs w:val="24"/>
          <w:lang w:val="en-US" w:eastAsia="zh-CN"/>
        </w:rPr>
        <w:t>2</w:t>
      </w:r>
      <w:r>
        <w:rPr>
          <w:rFonts w:ascii="Times New Roman" w:hAnsi="Times New Roman" w:eastAsia="Times New Roman" w:cs="Times New Roman"/>
          <w:b w:val="0"/>
          <w:bCs w:val="0"/>
          <w:sz w:val="24"/>
          <w:szCs w:val="24"/>
        </w:rPr>
        <w:t>(a). Meanwhile, we have drawn the range limits of the end-effector on a piece of paper.</w:t>
      </w:r>
    </w:p>
    <w:p xmlns:wp14="http://schemas.microsoft.com/office/word/2010/wordml" w:rsidP="041012E8" w14:paraId="6D738D87" wp14:textId="77777777">
      <w:pPr>
        <w:bidi w:val="0"/>
        <w:spacing w:beforeLines="0" w:beforeAutospacing="off" w:afterLines="0" w:afterAutospacing="off" w:line="259" w:lineRule="auto"/>
        <w:ind w:left="0" w:rightChars="0"/>
        <w:jc w:val="both"/>
        <w:rPr>
          <w:rFonts w:ascii="Times New Roman" w:hAnsi="Times New Roman" w:eastAsia="宋体" w:cs="Times New Roman"/>
          <w:b w:val="0"/>
          <w:bCs w:val="0"/>
          <w:sz w:val="24"/>
          <w:szCs w:val="24"/>
          <w:lang w:eastAsia="zh-CN"/>
        </w:rPr>
      </w:pPr>
      <w:r>
        <w:rPr>
          <w:sz w:val="24"/>
        </w:rPr>
        <mc:AlternateContent>
          <mc:Choice Requires="wps">
            <w:drawing>
              <wp:anchor xmlns:wp14="http://schemas.microsoft.com/office/word/2010/wordprocessingDrawing" distT="0" distB="0" distL="114300" distR="114300" simplePos="0" relativeHeight="251660288" behindDoc="0" locked="0" layoutInCell="1" allowOverlap="1" wp14:anchorId="2DBF5A17" wp14:editId="7777777">
                <wp:simplePos x="0" y="0"/>
                <wp:positionH relativeFrom="column">
                  <wp:posOffset>3881755</wp:posOffset>
                </wp:positionH>
                <wp:positionV relativeFrom="paragraph">
                  <wp:posOffset>1774190</wp:posOffset>
                </wp:positionV>
                <wp:extent cx="428625" cy="370205"/>
                <wp:effectExtent l="0" t="0" r="15875" b="10795"/>
                <wp:wrapNone/>
                <wp:docPr id="5" name="直接箭头连接符 5"/>
                <wp:cNvGraphicFramePr/>
                <a:graphic xmlns:a="http://schemas.openxmlformats.org/drawingml/2006/main">
                  <a:graphicData uri="http://schemas.microsoft.com/office/word/2010/wordprocessingShape">
                    <wps:wsp>
                      <wps:cNvCnPr/>
                      <wps:spPr>
                        <a:xfrm flipH="1" flipV="1">
                          <a:off x="4796155" y="8653145"/>
                          <a:ext cx="428625" cy="3702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w14:anchorId="3DD182D4">
              <v:shape id="_x0000_s1026" style="position:absolute;left:0pt;flip:x y;margin-left:305.65pt;margin-top:139.7pt;height:29.15pt;width:33.75pt;z-index:251660288;mso-width-relative:page;mso-height-relative:page;" coordsize="21600,21600" o:spid="_x0000_s1026" filled="f" stroked="t" o:spt="32" type="#_x0000_t32" o:gfxdata="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ByC2gAAAAsBAAAPAAAAAAAAAAEAIAAAACIAAABkcnMvZG93bnJldi54&#10;bWxQSwECFAAUAAAACACHTuJA5GPwRDECAAAVBAAADgAAAAAAAAABACAAAAApAQAAZHJzL2Uyb0Rv&#10;Yy54bWxQSwUGAAAAAAYABgBZAQAAzAUAAAAA&#10;">
                <v:fill on="f" focussize="0,0"/>
                <v:stroke weight="1.5pt" color="#ED7D31 [3205]" miterlimit="8" joinstyle="miter" endarrow="open"/>
                <v:imagedata o:title=""/>
                <o:lock v:ext="edit" aspectratio="f"/>
              </v:shape>
            </w:pict>
          </mc:Fallback>
        </mc:AlternateContent>
      </w:r>
      <w:r>
        <w:rPr>
          <w:sz w:val="24"/>
        </w:rPr>
        <mc:AlternateContent>
          <mc:Choice Requires="wps">
            <w:drawing>
              <wp:anchor xmlns:wp14="http://schemas.microsoft.com/office/word/2010/wordprocessingDrawing" distT="0" distB="0" distL="114300" distR="114300" simplePos="0" relativeHeight="251659264" behindDoc="0" locked="0" layoutInCell="1" allowOverlap="1" wp14:anchorId="10594CBB" wp14:editId="7777777">
                <wp:simplePos x="0" y="0"/>
                <wp:positionH relativeFrom="column">
                  <wp:posOffset>1431925</wp:posOffset>
                </wp:positionH>
                <wp:positionV relativeFrom="paragraph">
                  <wp:posOffset>466725</wp:posOffset>
                </wp:positionV>
                <wp:extent cx="68580" cy="1672590"/>
                <wp:effectExtent l="9525" t="0" r="61595" b="3810"/>
                <wp:wrapNone/>
                <wp:docPr id="4" name="直接箭头连接符 4"/>
                <wp:cNvGraphicFramePr/>
                <a:graphic xmlns:a="http://schemas.openxmlformats.org/drawingml/2006/main">
                  <a:graphicData uri="http://schemas.microsoft.com/office/word/2010/wordprocessingShape">
                    <wps:wsp>
                      <wps:cNvCnPr/>
                      <wps:spPr>
                        <a:xfrm flipV="1">
                          <a:off x="2346325" y="7345680"/>
                          <a:ext cx="68580" cy="167259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w14:anchorId="2903DA83">
              <v:shape id="_x0000_s1026" style="position:absolute;left:0pt;flip:y;margin-left:112.75pt;margin-top:36.75pt;height:131.7pt;width:5.4pt;z-index:251659264;mso-width-relative:page;mso-height-relative:page;" coordsize="21600,21600" o:spid="_x0000_s1026" filled="f" stroked="t" o:spt="32" type="#_x0000_t32" o:gfxdata="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5pcV/1wAAAAoBAAAPAAAAAAAAAAEAIAAAACIAAABkcnMvZG93bnJldi54bWxQSwECFAAU&#10;AAAACACHTuJAAN6b4ysCAAALBAAADgAAAAAAAAABACAAAAAmAQAAZHJzL2Uyb0RvYy54bWxQSwUG&#10;AAAAAAYABgBZAQAAwwUAAAAA&#10;">
                <v:fill on="f" focussize="0,0"/>
                <v:stroke weight="1.5pt" color="#ED7D31 [3205]" miterlimit="8" joinstyle="miter" endarrow="open"/>
                <v:imagedata o:title=""/>
                <o:lock v:ext="edit" aspectratio="f"/>
              </v:shape>
            </w:pict>
          </mc:Fallback>
        </mc:AlternateContent>
      </w:r>
      <w:r>
        <w:rPr>
          <w:rFonts w:hint="eastAsia" w:ascii="Times New Roman" w:hAnsi="Times New Roman" w:eastAsia="宋体" w:cs="Times New Roman"/>
          <w:b w:val="0"/>
          <w:bCs w:val="0"/>
          <w:sz w:val="24"/>
          <w:szCs w:val="24"/>
          <w:lang w:eastAsia="zh-CN"/>
        </w:rPr>
        <w:drawing>
          <wp:inline xmlns:wp14="http://schemas.microsoft.com/office/word/2010/wordprocessingDrawing" distT="0" distB="0" distL="114300" distR="114300" wp14:anchorId="5B09C10A" wp14:editId="7777777">
            <wp:extent cx="2583180" cy="2204085"/>
            <wp:effectExtent l="0" t="0" r="7620" b="5715"/>
            <wp:docPr id="1" name="图片 1" descr="Robot arm Max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obot arm Max range"/>
                    <pic:cNvPicPr>
                      <a:picLocks noChangeAspect="1"/>
                    </pic:cNvPicPr>
                  </pic:nvPicPr>
                  <pic:blipFill>
                    <a:blip r:embed="rId5"/>
                    <a:stretch>
                      <a:fillRect/>
                    </a:stretch>
                  </pic:blipFill>
                  <pic:spPr>
                    <a:xfrm>
                      <a:off x="0" y="0"/>
                      <a:ext cx="2583180" cy="2204085"/>
                    </a:xfrm>
                    <a:prstGeom prst="rect">
                      <a:avLst/>
                    </a:prstGeom>
                  </pic:spPr>
                </pic:pic>
              </a:graphicData>
            </a:graphic>
          </wp:inline>
        </w:drawing>
      </w:r>
      <w:r w:rsidR="041012E8">
        <w:rPr>
          <w:rFonts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eastAsia="zh-CN"/>
        </w:rPr>
        <w:drawing>
          <wp:inline xmlns:wp14="http://schemas.microsoft.com/office/word/2010/wordprocessingDrawing" distT="0" distB="0" distL="114300" distR="114300" wp14:anchorId="1CDBD872" wp14:editId="7777777">
            <wp:extent cx="2875053" cy="2102606"/>
            <wp:effectExtent l="0" t="0" r="4445" b="2540"/>
            <wp:docPr id="3" name="图片 3" descr="Robot arm Min ran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obot arm Min range"/>
                    <pic:cNvPicPr>
                      <a:picLocks noChangeAspect="1"/>
                    </pic:cNvPicPr>
                  </pic:nvPicPr>
                  <pic:blipFill>
                    <a:blip r:embed="rId6"/>
                    <a:stretch>
                      <a:fillRect/>
                    </a:stretch>
                  </pic:blipFill>
                  <pic:spPr>
                    <a:xfrm rot="0" flipH="0" flipV="0">
                      <a:off x="0" y="0"/>
                      <a:ext cx="2875053" cy="2102606"/>
                    </a:xfrm>
                    <a:prstGeom prst="rect">
                      <a:avLst/>
                    </a:prstGeom>
                  </pic:spPr>
                </pic:pic>
              </a:graphicData>
            </a:graphic>
          </wp:inline>
        </w:drawing>
      </w:r>
    </w:p>
    <w:p xmlns:wp14="http://schemas.microsoft.com/office/word/2010/wordml" w14:paraId="3656B9AB" wp14:textId="77777777">
      <w:pPr>
        <w:bidi w:val="0"/>
        <w:spacing w:beforeLines="0" w:beforeAutospacing="0" w:afterLines="0" w:afterAutospacing="0" w:line="259" w:lineRule="auto"/>
        <w:ind w:left="0" w:rightChars="0"/>
        <w:jc w:val="center"/>
      </w:pPr>
    </w:p>
    <w:p xmlns:wp14="http://schemas.microsoft.com/office/word/2010/wordml" w14:paraId="5CBE7772" wp14:textId="77777777">
      <w:pPr>
        <w:bidi w:val="0"/>
        <w:spacing w:beforeLines="0" w:beforeAutospacing="0" w:afterLines="0" w:afterAutospacing="0" w:line="259" w:lineRule="auto"/>
        <w:ind w:left="0" w:rightChars="0"/>
        <w:jc w:val="center"/>
      </w:pPr>
      <w:r>
        <w:t>(a)</w:t>
      </w:r>
    </w:p>
    <w:p xmlns:wp14="http://schemas.microsoft.com/office/word/2010/wordml" w14:paraId="68ADF392" wp14:textId="77777777">
      <w:pPr>
        <w:bidi w:val="0"/>
        <w:spacing w:beforeLines="0" w:beforeAutospacing="0" w:afterLines="0" w:afterAutospacing="0" w:line="259" w:lineRule="auto"/>
        <w:ind w:left="0" w:rightChars="0"/>
        <w:jc w:val="center"/>
      </w:pPr>
      <w:r>
        <w:rPr>
          <w:sz w:val="21"/>
        </w:rPr>
        <mc:AlternateContent>
          <mc:Choice Requires="wps">
            <w:drawing>
              <wp:anchor xmlns:wp14="http://schemas.microsoft.com/office/word/2010/wordprocessingDrawing" distT="0" distB="0" distL="114300" distR="114300" simplePos="0" relativeHeight="251662336" behindDoc="0" locked="0" layoutInCell="1" allowOverlap="1" wp14:anchorId="5FB75F59" wp14:editId="7777777">
                <wp:simplePos x="0" y="0"/>
                <wp:positionH relativeFrom="column">
                  <wp:posOffset>4664710</wp:posOffset>
                </wp:positionH>
                <wp:positionV relativeFrom="paragraph">
                  <wp:posOffset>781685</wp:posOffset>
                </wp:positionV>
                <wp:extent cx="5715" cy="169545"/>
                <wp:effectExtent l="51435" t="0" r="57150" b="8255"/>
                <wp:wrapNone/>
                <wp:docPr id="7" name="直接箭头连接符 7"/>
                <wp:cNvGraphicFramePr/>
                <a:graphic xmlns:a="http://schemas.openxmlformats.org/drawingml/2006/main">
                  <a:graphicData uri="http://schemas.microsoft.com/office/word/2010/wordprocessingShape">
                    <wps:wsp>
                      <wps:cNvCnPr/>
                      <wps:spPr>
                        <a:xfrm flipV="1">
                          <a:off x="5579110" y="1696085"/>
                          <a:ext cx="5715" cy="16954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w14:anchorId="04210479">
              <v:shape id="_x0000_s1026" style="position:absolute;left:0pt;flip:y;margin-left:367.3pt;margin-top:61.55pt;height:13.35pt;width:0.45pt;z-index:251662336;mso-width-relative:page;mso-height-relative:page;" coordsize="21600,21600" o:spid="_x0000_s1026" filled="f" stroked="t" o:spt="32" type="#_x0000_t32" o:gfxdata="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mKdJLYAAAACwEAAA8AAAAAAAAAAQAgAAAAIgAAAGRycy9kb3ducmV2LnhtbFBLAQIUABQAAAAI&#10;AIdO4kDLWTcNJgIAAAkEAAAOAAAAAAAAAAEAIAAAACcBAABkcnMvZTJvRG9jLnhtbFBLBQYAAAAA&#10;BgAGAFkBAAC/BQAAAAA=&#10;">
                <v:fill on="f" focussize="0,0"/>
                <v:stroke weight="1.5pt" color="#ED7D31 [3205]" miterlimit="8" joinstyle="miter" endarrow="open"/>
                <v:imagedata o:title=""/>
                <o:lock v:ext="edit" aspectratio="f"/>
              </v:shape>
            </w:pict>
          </mc:Fallback>
        </mc:AlternateContent>
      </w:r>
      <w:r>
        <w:rPr>
          <w:sz w:val="21"/>
        </w:rPr>
        <mc:AlternateContent>
          <mc:Choice Requires="wps">
            <w:drawing>
              <wp:anchor xmlns:wp14="http://schemas.microsoft.com/office/word/2010/wordprocessingDrawing" distT="0" distB="0" distL="114300" distR="114300" simplePos="0" relativeHeight="251661312" behindDoc="0" locked="0" layoutInCell="1" allowOverlap="1" wp14:anchorId="51FC5566" wp14:editId="7777777">
                <wp:simplePos x="0" y="0"/>
                <wp:positionH relativeFrom="column">
                  <wp:posOffset>1500505</wp:posOffset>
                </wp:positionH>
                <wp:positionV relativeFrom="paragraph">
                  <wp:posOffset>459105</wp:posOffset>
                </wp:positionV>
                <wp:extent cx="290830" cy="629920"/>
                <wp:effectExtent l="10160" t="0" r="16510" b="5080"/>
                <wp:wrapNone/>
                <wp:docPr id="6" name="直接箭头连接符 6"/>
                <wp:cNvGraphicFramePr/>
                <a:graphic xmlns:a="http://schemas.openxmlformats.org/drawingml/2006/main">
                  <a:graphicData uri="http://schemas.microsoft.com/office/word/2010/wordprocessingShape">
                    <wps:wsp>
                      <wps:cNvCnPr/>
                      <wps:spPr>
                        <a:xfrm flipH="1" flipV="1">
                          <a:off x="2414905" y="1373505"/>
                          <a:ext cx="290830" cy="6299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w14:anchorId="62D6F3C1">
              <v:shape id="_x0000_s1026" style="position:absolute;left:0pt;flip:x y;margin-left:118.15pt;margin-top:36.15pt;height:49.6pt;width:22.9pt;z-index:251661312;mso-width-relative:page;mso-height-relative:page;" coordsize="21600,21600" o:spid="_x0000_s1026" filled="f" stroked="t" o:spt="32" type="#_x0000_t32" o:gfxdata="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a7+ubYAAAACgEAAA8AAAAAAAAAAQAgAAAAIgAAAGRycy9kb3ducmV2LnhtbFBL&#10;AQIUABQAAAAIAIdO4kBZxk4nLwIAABUEAAAOAAAAAAAAAAEAIAAAACcBAABkcnMvZTJvRG9jLnht&#10;bFBLBQYAAAAABgAGAFkBAADIBQAAAAA=&#10;">
                <v:fill on="f" focussize="0,0"/>
                <v:stroke weight="1.5pt" color="#ED7D31 [3205]" miterlimit="8" joinstyle="miter" endarrow="open"/>
                <v:imagedata o:title=""/>
                <o:lock v:ext="edit" aspectratio="f"/>
              </v:shape>
            </w:pict>
          </mc:Fallback>
        </mc:AlternateContent>
      </w:r>
      <w:r>
        <w:drawing>
          <wp:inline xmlns:wp14="http://schemas.microsoft.com/office/word/2010/wordprocessingDrawing" distT="0" distB="0" distL="114300" distR="114300" wp14:anchorId="61F18BE4" wp14:editId="7777777">
            <wp:extent cx="2367915" cy="1564005"/>
            <wp:effectExtent l="0" t="0" r="0" b="0"/>
            <wp:docPr id="1860017428" name="图片 186001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7428" name="图片 18600174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68298" cy="1564064"/>
                    </a:xfrm>
                    <a:prstGeom prst="rect">
                      <a:avLst/>
                    </a:prstGeom>
                  </pic:spPr>
                </pic:pic>
              </a:graphicData>
            </a:graphic>
          </wp:inline>
        </w:drawing>
      </w:r>
      <w:r>
        <w:rPr>
          <w:rFonts w:hint="eastAsia"/>
          <w:lang w:val="en-US" w:eastAsia="zh-CN"/>
        </w:rPr>
        <w:t xml:space="preserve"> </w:t>
      </w:r>
      <w:r>
        <w:drawing>
          <wp:inline xmlns:wp14="http://schemas.microsoft.com/office/word/2010/wordprocessingDrawing" distT="0" distB="0" distL="114300" distR="114300" wp14:anchorId="5EB71EA1" wp14:editId="7777777">
            <wp:extent cx="2807335" cy="1584960"/>
            <wp:effectExtent l="0" t="0" r="0" b="0"/>
            <wp:docPr id="62877862" name="图片 6287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862" name="图片 628778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07368" cy="1584993"/>
                    </a:xfrm>
                    <a:prstGeom prst="rect">
                      <a:avLst/>
                    </a:prstGeom>
                  </pic:spPr>
                </pic:pic>
              </a:graphicData>
            </a:graphic>
          </wp:inline>
        </w:drawing>
      </w:r>
    </w:p>
    <w:p xmlns:wp14="http://schemas.microsoft.com/office/word/2010/wordml" w14:paraId="3715BE68" wp14:textId="77777777">
      <w:pPr>
        <w:bidi w:val="0"/>
        <w:spacing w:beforeLines="0" w:beforeAutospacing="0" w:afterLines="0" w:afterAutospacing="0" w:line="259" w:lineRule="auto"/>
        <w:ind w:left="0" w:rightChars="0"/>
        <w:jc w:val="center"/>
      </w:pPr>
      <w:r>
        <w:t>(b)</w:t>
      </w:r>
    </w:p>
    <w:p xmlns:wp14="http://schemas.microsoft.com/office/word/2010/wordml" w:rsidP="041012E8" w14:paraId="2773C775" wp14:textId="77777777">
      <w:pPr>
        <w:pStyle w:val="1"/>
        <w:spacing w:beforeLines="0" w:beforeAutospacing="off" w:afterLines="0" w:afterAutospacing="off" w:line="259" w:lineRule="auto"/>
        <w:ind w:left="0" w:rightChars="0"/>
        <w:jc w:val="center"/>
        <w:rPr>
          <w:rFonts w:ascii="Calibri" w:hAnsi="Calibri" w:eastAsia="宋体" w:cs=""/>
          <w:sz w:val="21"/>
          <w:szCs w:val="21"/>
        </w:rPr>
      </w:pPr>
      <w:r w:rsidRPr="041012E8" w:rsidR="041012E8">
        <w:rPr>
          <w:rFonts w:ascii="Times New Roman" w:hAnsi="Times New Roman" w:eastAsia="Times New Roman" w:cs="Times New Roman"/>
          <w:sz w:val="20"/>
          <w:szCs w:val="20"/>
        </w:rPr>
        <w:t>Fig. 2 Minimum and Maximum range of the end-</w:t>
      </w:r>
      <w:r w:rsidRPr="041012E8" w:rsidR="041012E8">
        <w:rPr>
          <w:rFonts w:ascii="Times New Roman" w:hAnsi="Times New Roman" w:eastAsia="Times New Roman" w:cs="Times New Roman"/>
          <w:b w:val="0"/>
          <w:bCs w:val="0"/>
          <w:sz w:val="20"/>
          <w:szCs w:val="20"/>
        </w:rPr>
        <w:t>effector</w:t>
      </w:r>
      <w:r w:rsidRPr="041012E8" w:rsidR="041012E8">
        <w:rPr>
          <w:rFonts w:ascii="Times New Roman" w:hAnsi="Times New Roman" w:eastAsia="Times New Roman" w:cs="Times New Roman"/>
          <w:sz w:val="20"/>
          <w:szCs w:val="20"/>
        </w:rPr>
        <w:t>.</w:t>
      </w:r>
    </w:p>
    <w:p xmlns:wp14="http://schemas.microsoft.com/office/word/2010/wordml" w14:paraId="45FB0818" wp14:textId="77777777">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p>
    <w:p xmlns:wp14="http://schemas.microsoft.com/office/word/2010/wordml" w14:paraId="19A456F7" wp14:textId="77777777">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From</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val="0"/>
          <w:bCs w:val="0"/>
          <w:sz w:val="24"/>
          <w:szCs w:val="24"/>
        </w:rPr>
        <w:t xml:space="preserve">Fig.2 (b), we can get the reachable space of the end-effector as the red area shows. </w:t>
      </w:r>
    </w:p>
    <w:p xmlns:wp14="http://schemas.microsoft.com/office/word/2010/wordml" w14:paraId="049F31CB"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0C0B2316"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step 3, we put the toothpick-made frames at the respective locations shown as Fig.1. </w:t>
      </w:r>
    </w:p>
    <w:p xmlns:wp14="http://schemas.microsoft.com/office/word/2010/wordml" w14:paraId="53128261"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71FC1C10"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4, we measure the DH parameters for the robot arm following the textbook instructions. All measured DH parameters including theta value limit (joint angle limit) and offsets are shown in the Table. 1 below.</w:t>
      </w:r>
    </w:p>
    <w:p xmlns:wp14="http://schemas.microsoft.com/office/word/2010/wordml" w14:paraId="62486C05"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tbl>
      <w:tblPr>
        <w:tblStyle w:val="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02"/>
        <w:gridCol w:w="1502"/>
        <w:gridCol w:w="1502"/>
        <w:gridCol w:w="1502"/>
        <w:gridCol w:w="1502"/>
        <w:gridCol w:w="1502"/>
      </w:tblGrid>
      <w:tr xmlns:wp14="http://schemas.microsoft.com/office/word/2010/wordml" w14:paraId="794CDB22"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1502" w:type="dxa"/>
          </w:tcPr>
          <w:p w14:paraId="4101652C" wp14:textId="77777777">
            <w:pPr>
              <w:bidi w:val="0"/>
              <w:spacing w:after="0" w:line="240" w:lineRule="auto"/>
              <w:jc w:val="left"/>
              <w:rPr>
                <w:rFonts w:ascii="Times New Roman" w:hAnsi="Times New Roman" w:eastAsia="Times New Roman" w:cs="Times New Roman"/>
                <w:b w:val="0"/>
                <w:bCs w:val="0"/>
                <w:sz w:val="24"/>
                <w:szCs w:val="24"/>
              </w:rPr>
            </w:pPr>
          </w:p>
        </w:tc>
        <w:tc>
          <w:tcPr>
            <w:tcW w:w="1502" w:type="dxa"/>
          </w:tcPr>
          <w:p w14:paraId="45F94F8F" wp14:textId="77777777">
            <w:pPr>
              <w:bidi w:val="0"/>
              <w:spacing w:before="0" w:beforeAutospacing="0" w:after="0" w:afterAutospacing="0" w:line="240" w:lineRule="auto"/>
              <w:ind w:left="0" w:right="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w:t>
            </w:r>
          </w:p>
          <w:p w14:paraId="2AB7C845" wp14:textId="77777777">
            <w:pPr>
              <w:bidi w:val="0"/>
              <w:spacing w:after="0" w:line="240" w:lineRule="auto"/>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14:paraId="0F6CB3CC"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alpha (degree)</w:t>
            </w:r>
          </w:p>
        </w:tc>
        <w:tc>
          <w:tcPr>
            <w:tcW w:w="1502" w:type="dxa"/>
          </w:tcPr>
          <w:p w14:paraId="1559D049" wp14:textId="77777777">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w:t>
            </w:r>
          </w:p>
          <w:p w14:paraId="42F7040F"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14:paraId="3316EFDE"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theta</w:t>
            </w:r>
          </w:p>
          <w:p w14:paraId="3ADB12BB"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c>
          <w:tcPr>
            <w:tcW w:w="1502" w:type="dxa"/>
          </w:tcPr>
          <w:p w14:paraId="486CB4AC"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offset</w:t>
            </w:r>
          </w:p>
          <w:p w14:paraId="35FAA87C"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r>
      <w:tr xmlns:wp14="http://schemas.microsoft.com/office/word/2010/wordml" w14:paraId="61B5882F"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14:paraId="2512A7E4"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1</w:t>
            </w:r>
          </w:p>
        </w:tc>
        <w:tc>
          <w:tcPr>
            <w:tcW w:w="1502" w:type="dxa"/>
          </w:tcPr>
          <w:p w14:paraId="6F54A5A7"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0.1</w:t>
            </w:r>
          </w:p>
        </w:tc>
        <w:tc>
          <w:tcPr>
            <w:tcW w:w="1502" w:type="dxa"/>
          </w:tcPr>
          <w:p w14:paraId="4B584315"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14:paraId="2322F001" wp14:textId="77777777">
            <w:pPr>
              <w:bidi w:val="0"/>
              <w:spacing w:after="0" w:line="240" w:lineRule="auto"/>
              <w:jc w:val="left"/>
              <w:rPr>
                <w:rFonts w:hint="eastAsia" w:ascii="Times New Roman" w:hAnsi="Times New Roman" w:eastAsia="宋体" w:cs="Times New Roman"/>
                <w:b w:val="0"/>
                <w:bCs w:val="0"/>
                <w:sz w:val="24"/>
                <w:szCs w:val="24"/>
                <w:lang w:eastAsia="zh-CN"/>
              </w:rPr>
            </w:pPr>
            <w:r>
              <w:rPr>
                <w:rFonts w:hint="eastAsia" w:ascii="Times New Roman" w:hAnsi="Times New Roman" w:eastAsia="宋体" w:cs="Times New Roman"/>
                <w:b w:val="0"/>
                <w:bCs w:val="0"/>
                <w:sz w:val="24"/>
                <w:szCs w:val="24"/>
                <w:lang w:val="en-US" w:eastAsia="zh-CN"/>
              </w:rPr>
              <w:t>0</w:t>
            </w:r>
          </w:p>
        </w:tc>
        <w:tc>
          <w:tcPr>
            <w:tcW w:w="1502" w:type="dxa"/>
          </w:tcPr>
          <w:p w14:paraId="5F66F4BF" wp14:textId="77777777">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9</w:t>
            </w:r>
            <w:r>
              <w:rPr>
                <w:rFonts w:ascii="Times New Roman" w:hAnsi="Times New Roman" w:eastAsia="Times New Roman" w:cs="Times New Roman"/>
                <w:b w:val="0"/>
                <w:bCs w:val="0"/>
                <w:sz w:val="24"/>
                <w:szCs w:val="24"/>
              </w:rPr>
              <w:t xml:space="preserve">0 ~ </w:t>
            </w:r>
            <w:r>
              <w:rPr>
                <w:rFonts w:hint="eastAsia" w:ascii="Times New Roman" w:hAnsi="Times New Roman" w:eastAsia="宋体" w:cs="Times New Roman"/>
                <w:b w:val="0"/>
                <w:bCs w:val="0"/>
                <w:sz w:val="24"/>
                <w:szCs w:val="24"/>
                <w:lang w:val="en-US" w:eastAsia="zh-CN"/>
              </w:rPr>
              <w:t>12</w:t>
            </w:r>
            <w:r>
              <w:rPr>
                <w:rFonts w:ascii="Times New Roman" w:hAnsi="Times New Roman" w:eastAsia="Times New Roman" w:cs="Times New Roman"/>
                <w:b w:val="0"/>
                <w:bCs w:val="0"/>
                <w:sz w:val="24"/>
                <w:szCs w:val="24"/>
              </w:rPr>
              <w:t>0</w:t>
            </w:r>
          </w:p>
        </w:tc>
        <w:tc>
          <w:tcPr>
            <w:tcW w:w="1502" w:type="dxa"/>
          </w:tcPr>
          <w:p w14:paraId="453CE349" wp14:textId="77777777">
            <w:pPr>
              <w:bidi w:val="0"/>
              <w:spacing w:after="0" w:line="240" w:lineRule="auto"/>
              <w:jc w:val="left"/>
              <w:rPr>
                <w:rFonts w:hint="default" w:ascii="Times New Roman" w:hAnsi="Times New Roman" w:eastAsia="宋体" w:cs="Times New Roman"/>
                <w:b w:val="0"/>
                <w:bCs w:val="0"/>
                <w:sz w:val="24"/>
                <w:szCs w:val="24"/>
                <w:lang w:val="en-US" w:eastAsia="zh-CN"/>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19</w:t>
            </w:r>
          </w:p>
        </w:tc>
      </w:tr>
      <w:tr xmlns:wp14="http://schemas.microsoft.com/office/word/2010/wordml" w14:paraId="78537079"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14:paraId="529829BF"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2</w:t>
            </w:r>
          </w:p>
        </w:tc>
        <w:tc>
          <w:tcPr>
            <w:tcW w:w="1502" w:type="dxa"/>
          </w:tcPr>
          <w:p w14:paraId="07B025B8"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0.073</w:t>
            </w:r>
          </w:p>
        </w:tc>
        <w:tc>
          <w:tcPr>
            <w:tcW w:w="1502" w:type="dxa"/>
          </w:tcPr>
          <w:p w14:paraId="1B31CC74"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-90</w:t>
            </w:r>
          </w:p>
        </w:tc>
        <w:tc>
          <w:tcPr>
            <w:tcW w:w="1502" w:type="dxa"/>
          </w:tcPr>
          <w:p w14:paraId="1AED638C"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14:paraId="17B7180C"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-120 ~ 90</w:t>
            </w:r>
          </w:p>
        </w:tc>
        <w:tc>
          <w:tcPr>
            <w:tcW w:w="1502" w:type="dxa"/>
          </w:tcPr>
          <w:p w14:paraId="45BB0F95"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16.8</w:t>
            </w:r>
          </w:p>
        </w:tc>
      </w:tr>
      <w:tr xmlns:wp14="http://schemas.microsoft.com/office/word/2010/wordml" w14:paraId="4CB6C468"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14:paraId="7E493967"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3</w:t>
            </w:r>
          </w:p>
        </w:tc>
        <w:tc>
          <w:tcPr>
            <w:tcW w:w="1502" w:type="dxa"/>
          </w:tcPr>
          <w:p w14:paraId="5C192514"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w:t>
            </w:r>
          </w:p>
        </w:tc>
        <w:tc>
          <w:tcPr>
            <w:tcW w:w="1502" w:type="dxa"/>
          </w:tcPr>
          <w:p w14:paraId="7B7EFE02"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14:paraId="4414EEBC"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14:paraId="0F836776"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 ~ 135</w:t>
            </w:r>
          </w:p>
        </w:tc>
        <w:tc>
          <w:tcPr>
            <w:tcW w:w="1502" w:type="dxa"/>
          </w:tcPr>
          <w:p w14:paraId="33113584" wp14:textId="77777777">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r>
    </w:tbl>
    <w:p xmlns:wp14="http://schemas.microsoft.com/office/word/2010/wordml" w14:paraId="6DFE4815" wp14:textId="77777777">
      <w:pPr>
        <w:bidi w:val="0"/>
        <w:spacing w:beforeLines="0" w:beforeAutospacing="0" w:afterLines="0" w:afterAutospacing="0" w:line="259" w:lineRule="auto"/>
        <w:ind w:left="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Table 1. DH parameters.</w:t>
      </w:r>
    </w:p>
    <w:p xmlns:wp14="http://schemas.microsoft.com/office/word/2010/wordml" w14:paraId="4B99056E" wp14:textId="77777777">
      <w:pPr>
        <w:bidi w:val="0"/>
        <w:spacing w:beforeLines="0" w:beforeAutospacing="0" w:afterLines="0" w:afterAutospacing="0" w:line="259" w:lineRule="auto"/>
        <w:ind w:left="0"/>
      </w:pPr>
    </w:p>
    <w:p xmlns:wp14="http://schemas.microsoft.com/office/word/2010/wordml" w14:paraId="1299C43A" wp14:textId="77777777">
      <w:pPr>
        <w:bidi w:val="0"/>
        <w:spacing w:beforeLines="0" w:beforeAutospacing="0" w:afterLines="0" w:afterAutospacing="0" w:line="259" w:lineRule="auto"/>
        <w:ind w:left="0"/>
      </w:pPr>
    </w:p>
    <w:p xmlns:wp14="http://schemas.microsoft.com/office/word/2010/wordml" w14:paraId="2DEC6AEA" wp14:textId="77777777">
      <w:pPr>
        <w:pStyle w:val="6"/>
        <w:numPr>
          <w:ilvl w:val="0"/>
          <w:numId w:val="2"/>
        </w:numPr>
        <w:bidi w:val="0"/>
        <w:spacing w:beforeLines="0" w:beforeAutospacing="0" w:afterLines="0" w:afterAutospacing="0" w:line="259"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Firstly, we create a GUI in the Matlab App designer shown as Fig. 3 to tune the DH parameters and showcase the result by plotting the robot based on preset DH parameters. Note that Base Frame Translation section in the GUI, </w:t>
      </w:r>
      <w:r>
        <w:rPr>
          <w:rFonts w:hint="eastAsia" w:ascii="Times New Roman" w:hAnsi="Times New Roman" w:eastAsia="宋体" w:cs="Times New Roman"/>
          <w:sz w:val="24"/>
          <w:szCs w:val="24"/>
          <w:lang w:val="en-US" w:eastAsia="zh-CN"/>
        </w:rPr>
        <w:t>we set the clipboard coordinate system showing as Fig.1 which origin is [0 0 0]. So the base frame of robot arm translated with vector[0 -0.08 0.47] refer to clipboard frame. And we define the base frame and joint1 frame at the same place.</w:t>
      </w:r>
    </w:p>
    <w:p xmlns:wp14="http://schemas.microsoft.com/office/word/2010/wordml" w14:paraId="4DDBEF00" wp14:textId="77777777">
      <w:pPr>
        <w:bidi w:val="0"/>
        <w:spacing w:beforeLines="0" w:beforeAutospacing="0" w:afterLines="0" w:afterAutospacing="0" w:line="259" w:lineRule="auto"/>
        <w:ind w:left="0"/>
        <w:jc w:val="center"/>
      </w:pPr>
      <w:r>
        <w:drawing>
          <wp:inline xmlns:wp14="http://schemas.microsoft.com/office/word/2010/wordprocessingDrawing" distT="0" distB="0" distL="114300" distR="114300" wp14:anchorId="7C15C06E" wp14:editId="7777777">
            <wp:extent cx="3810000" cy="1949450"/>
            <wp:effectExtent l="0" t="0" r="0"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810000" cy="1949450"/>
                    </a:xfrm>
                    <a:prstGeom prst="rect">
                      <a:avLst/>
                    </a:prstGeom>
                    <a:noFill/>
                    <a:ln>
                      <a:noFill/>
                    </a:ln>
                  </pic:spPr>
                </pic:pic>
              </a:graphicData>
            </a:graphic>
          </wp:inline>
        </w:drawing>
      </w:r>
    </w:p>
    <w:p xmlns:wp14="http://schemas.microsoft.com/office/word/2010/wordml" w:rsidP="041012E8" w14:paraId="0CEE7FCD" wp14:textId="77777777">
      <w:pPr>
        <w:pStyle w:val="1"/>
        <w:spacing w:beforeLines="0" w:beforeAutospacing="off" w:afterLines="0" w:afterAutospacing="off" w:line="259" w:lineRule="auto"/>
        <w:ind w:left="0" w:rightChars="0"/>
        <w:jc w:val="center"/>
        <w:rPr>
          <w:rFonts w:ascii="Times New Roman" w:hAnsi="Times New Roman" w:eastAsia="Times New Roman" w:cs="Times New Roman"/>
          <w:b w:val="0"/>
          <w:bCs w:val="0"/>
          <w:sz w:val="20"/>
          <w:szCs w:val="20"/>
        </w:rPr>
      </w:pPr>
      <w:r w:rsidRPr="041012E8" w:rsidR="041012E8">
        <w:rPr>
          <w:rFonts w:ascii="Times New Roman" w:hAnsi="Times New Roman" w:eastAsia="Times New Roman" w:cs="Times New Roman"/>
          <w:b w:val="0"/>
          <w:bCs w:val="0"/>
          <w:sz w:val="20"/>
          <w:szCs w:val="20"/>
        </w:rPr>
        <w:t>Fig. 3 DH parameters GUI</w:t>
      </w:r>
    </w:p>
    <w:p xmlns:wp14="http://schemas.microsoft.com/office/word/2010/wordml" w14:paraId="3461D779" wp14:textId="77777777">
      <w:pPr>
        <w:bidi w:val="0"/>
        <w:spacing w:beforeLines="0" w:beforeAutospacing="0" w:afterLines="0" w:afterAutospacing="0" w:line="259" w:lineRule="auto"/>
        <w:ind w:left="0"/>
        <w:jc w:val="center"/>
      </w:pPr>
    </w:p>
    <w:p xmlns:wp14="http://schemas.microsoft.com/office/word/2010/wordml" w14:paraId="29473FF0" wp14:textId="77777777">
      <w:pPr>
        <w:pStyle w:val="6"/>
        <w:numPr>
          <w:ilvl w:val="0"/>
          <w:numId w:val="2"/>
        </w:numPr>
        <w:bidi w:val="0"/>
        <w:spacing w:beforeLines="0" w:beforeAutospacing="0" w:afterLines="0" w:afterAutospacing="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Secondly, to explain how the DH parameters are determined, here we are using a image to illustrate it. In the Fig. 4, all DH parameters are labeled on the links and joints.  In the Fig.5, offsets are labeled. </w:t>
      </w:r>
    </w:p>
    <w:p xmlns:wp14="http://schemas.microsoft.com/office/word/2010/wordml" w14:paraId="3CF2D8B6" wp14:textId="77777777">
      <w:pPr>
        <w:bidi w:val="0"/>
        <w:spacing w:beforeLines="0" w:beforeAutospacing="0" w:afterLines="0" w:afterAutospacing="0" w:line="259" w:lineRule="auto"/>
        <w:ind w:left="0"/>
      </w:pPr>
    </w:p>
    <w:p xmlns:wp14="http://schemas.microsoft.com/office/word/2010/wordml" w14:paraId="0FB78278" wp14:textId="77777777">
      <w:pPr>
        <w:bidi w:val="0"/>
        <w:spacing w:beforeLines="0" w:beforeAutospacing="0" w:afterLines="0" w:afterAutospacing="0" w:line="259" w:lineRule="auto"/>
        <w:ind w:left="0"/>
      </w:pPr>
    </w:p>
    <w:p xmlns:wp14="http://schemas.microsoft.com/office/word/2010/wordml" w:rsidP="041012E8" w14:paraId="1FC39945" wp14:textId="77777777">
      <w:pPr>
        <w:bidi w:val="0"/>
        <w:spacing w:beforeLines="0" w:beforeAutospacing="off" w:afterLines="0" w:afterAutospacing="off" w:line="259" w:lineRule="auto"/>
        <w:ind w:left="0" w:rightChars="0"/>
        <w:jc w:val="center"/>
      </w:pPr>
      <w:r w:rsidR="041012E8">
        <w:drawing>
          <wp:inline xmlns:wp14="http://schemas.microsoft.com/office/word/2010/wordprocessingDrawing" wp14:editId="5ED8AF5C" wp14:anchorId="082F17A6">
            <wp:extent cx="4945669" cy="2547686"/>
            <wp:effectExtent l="0" t="0" r="635" b="8890"/>
            <wp:docPr id="11" name="图片 4" title=""/>
            <wp:cNvGraphicFramePr>
              <a:graphicFrameLocks noChangeAspect="1"/>
            </wp:cNvGraphicFramePr>
            <a:graphic>
              <a:graphicData uri="http://schemas.openxmlformats.org/drawingml/2006/picture">
                <pic:pic>
                  <pic:nvPicPr>
                    <pic:cNvPr id="0" name="图片 4"/>
                    <pic:cNvPicPr/>
                  </pic:nvPicPr>
                  <pic:blipFill>
                    <a:blip r:embed="R3dc5205baecd4148">
                      <a:extLst>
                        <a:ext xmlns:a="http://schemas.openxmlformats.org/drawingml/2006/main" uri="{28A0092B-C50C-407E-A947-70E740481C1C}">
                          <a14:useLocalDpi val="0"/>
                        </a:ext>
                      </a:extLst>
                    </a:blip>
                    <a:stretch>
                      <a:fillRect/>
                    </a:stretch>
                  </pic:blipFill>
                  <pic:spPr>
                    <a:xfrm rot="0" flipH="0" flipV="0">
                      <a:off x="0" y="0"/>
                      <a:ext cx="4945669" cy="2547686"/>
                    </a:xfrm>
                    <a:prstGeom prst="rect">
                      <a:avLst/>
                    </a:prstGeom>
                  </pic:spPr>
                </pic:pic>
              </a:graphicData>
            </a:graphic>
          </wp:inline>
        </w:drawing>
      </w:r>
    </w:p>
    <w:p xmlns:wp14="http://schemas.microsoft.com/office/word/2010/wordml" w:rsidP="041012E8" w14:paraId="7F3D5BCD" wp14:textId="77777777">
      <w:pPr>
        <w:pStyle w:val="1"/>
        <w:spacing w:beforeLines="0" w:beforeAutospacing="off" w:afterLines="0" w:afterAutospacing="off" w:line="259" w:lineRule="auto"/>
        <w:ind w:left="0" w:rightChars="0"/>
        <w:jc w:val="center"/>
        <w:rPr>
          <w:rFonts w:ascii="Times New Roman" w:hAnsi="Times New Roman" w:eastAsia="Times New Roman" w:cs="Times New Roman"/>
          <w:b w:val="0"/>
          <w:bCs w:val="0"/>
          <w:sz w:val="20"/>
          <w:szCs w:val="20"/>
        </w:rPr>
      </w:pPr>
      <w:r w:rsidRPr="041012E8" w:rsidR="041012E8">
        <w:rPr>
          <w:rFonts w:ascii="Times New Roman" w:hAnsi="Times New Roman" w:eastAsia="Times New Roman" w:cs="Times New Roman"/>
          <w:b w:val="0"/>
          <w:bCs w:val="0"/>
          <w:sz w:val="20"/>
          <w:szCs w:val="20"/>
        </w:rPr>
        <w:t>Fig. 4 DH parameters</w:t>
      </w:r>
    </w:p>
    <w:p xmlns:wp14="http://schemas.microsoft.com/office/word/2010/wordml" w14:paraId="0562CB0E" wp14:textId="77777777">
      <w:pPr>
        <w:bidi w:val="0"/>
        <w:spacing w:beforeLines="0" w:beforeAutospacing="0" w:afterLines="0" w:afterAutospacing="0" w:line="259" w:lineRule="auto"/>
        <w:ind w:left="0" w:rightChars="0"/>
        <w:jc w:val="center"/>
      </w:pPr>
    </w:p>
    <w:p xmlns:wp14="http://schemas.microsoft.com/office/word/2010/wordml" w14:paraId="34CE0A41" wp14:textId="77777777">
      <w:pPr>
        <w:bidi w:val="0"/>
        <w:spacing w:beforeLines="0" w:beforeAutospacing="0" w:afterLines="0" w:afterAutospacing="0" w:line="259" w:lineRule="auto"/>
        <w:ind w:left="0" w:rightChars="0"/>
        <w:jc w:val="center"/>
      </w:pPr>
    </w:p>
    <w:p xmlns:wp14="http://schemas.microsoft.com/office/word/2010/wordml" w14:paraId="62EBF3C5" wp14:textId="77777777">
      <w:pPr>
        <w:bidi w:val="0"/>
        <w:spacing w:beforeLines="0" w:beforeAutospacing="0" w:afterLines="0" w:afterAutospacing="0" w:line="259" w:lineRule="auto"/>
        <w:ind w:left="0" w:rightChars="0"/>
        <w:jc w:val="cente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pPr>
    </w:p>
    <w:p xmlns:wp14="http://schemas.microsoft.com/office/word/2010/wordml" w:rsidP="041012E8" w14:paraId="6D98A12B" wp14:textId="77777777">
      <w:pPr>
        <w:bidi w:val="0"/>
        <w:spacing w:beforeLines="0" w:beforeAutospacing="off" w:afterLines="0" w:afterAutospacing="off" w:line="259" w:lineRule="auto"/>
        <w:ind w:left="0" w:rightChars="0"/>
        <w:jc w:val="center"/>
      </w:pPr>
      <w:r w:rsidR="041012E8">
        <w:drawing>
          <wp:inline xmlns:wp14="http://schemas.microsoft.com/office/word/2010/wordprocessingDrawing" wp14:editId="439F280E" wp14:anchorId="5FA27191">
            <wp:extent cx="3221355" cy="2710815"/>
            <wp:effectExtent l="0" t="0" r="4445" b="6985"/>
            <wp:docPr id="120462392" name="图片 120462392" title=""/>
            <wp:cNvGraphicFramePr>
              <a:graphicFrameLocks noChangeAspect="1"/>
            </wp:cNvGraphicFramePr>
            <a:graphic>
              <a:graphicData uri="http://schemas.openxmlformats.org/drawingml/2006/picture">
                <pic:pic>
                  <pic:nvPicPr>
                    <pic:cNvPr id="0" name="图片 120462392"/>
                    <pic:cNvPicPr/>
                  </pic:nvPicPr>
                  <pic:blipFill>
                    <a:blip r:embed="R2bc1623c7c4e47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1355" cy="2710815"/>
                    </a:xfrm>
                    <a:prstGeom prst="rect">
                      <a:avLst/>
                    </a:prstGeom>
                  </pic:spPr>
                </pic:pic>
              </a:graphicData>
            </a:graphic>
          </wp:inline>
        </w:drawing>
      </w:r>
    </w:p>
    <w:p xmlns:wp14="http://schemas.microsoft.com/office/word/2010/wordml" w:rsidP="041012E8" w14:paraId="6D114464" wp14:textId="77777777">
      <w:pPr>
        <w:pStyle w:val="1"/>
        <w:spacing w:beforeLines="0" w:beforeAutospacing="off" w:afterLines="0" w:afterAutospacing="off" w:line="259" w:lineRule="auto"/>
        <w:ind w:left="0" w:rightChars="0"/>
        <w:jc w:val="center"/>
        <w:rPr>
          <w:rFonts w:ascii="Times New Roman" w:hAnsi="Times New Roman" w:eastAsia="Times New Roman" w:cs="Times New Roman"/>
          <w:b w:val="0"/>
          <w:bCs w:val="0"/>
          <w:sz w:val="20"/>
          <w:szCs w:val="20"/>
        </w:rPr>
      </w:pPr>
      <w:r w:rsidRPr="041012E8" w:rsidR="041012E8">
        <w:rPr>
          <w:rFonts w:ascii="Times New Roman" w:hAnsi="Times New Roman" w:eastAsia="Times New Roman" w:cs="Times New Roman"/>
          <w:b w:val="0"/>
          <w:bCs w:val="0"/>
          <w:sz w:val="20"/>
          <w:szCs w:val="20"/>
        </w:rPr>
        <w:t>Fig. 5 offsets</w:t>
      </w:r>
    </w:p>
    <w:p xmlns:wp14="http://schemas.microsoft.com/office/word/2010/wordml" w:rsidP="041012E8" w14:paraId="0EE0D8CB" wp14:textId="18F10864">
      <w:pPr>
        <w:pStyle w:val="1"/>
        <w:spacing w:beforeLines="0" w:beforeAutospacing="off" w:afterLines="0" w:afterAutospacing="off" w:line="259" w:lineRule="auto"/>
        <w:ind w:left="0" w:right="0"/>
        <w:jc w:val="both"/>
        <w:rPr>
          <w:rFonts w:ascii="Calibri" w:hAnsi="Calibri" w:eastAsia="宋体" w:cs=""/>
          <w:b w:val="0"/>
          <w:bCs w:val="0"/>
          <w:i w:val="0"/>
          <w:iCs w:val="0"/>
          <w:caps w:val="0"/>
          <w:smallCaps w:val="0"/>
          <w:color w:val="000000" w:themeColor="text1" w:themeTint="FF" w:themeShade="FF"/>
          <w:sz w:val="21"/>
          <w:szCs w:val="21"/>
          <w:lang w:val="en-US" w:eastAsia="zh-CN"/>
        </w:rPr>
      </w:pPr>
      <w:r w:rsidRPr="041012E8" w:rsidR="3D8F12B9">
        <w:rPr>
          <w:rFonts w:ascii="Times New Roman" w:hAnsi="Times New Roman" w:eastAsia="Times New Roman" w:cs="Times New Roman"/>
          <w:sz w:val="24"/>
          <w:szCs w:val="24"/>
          <w:lang w:val="en-US"/>
        </w:rPr>
        <w:t xml:space="preserve"> </w:t>
      </w:r>
    </w:p>
    <w:p xmlns:wp14="http://schemas.microsoft.com/office/word/2010/wordml" w:rsidP="041012E8" w14:paraId="1D788C20" wp14:textId="7A1DBF2C">
      <w:pPr>
        <w:pStyle w:val="1"/>
        <w:bidi w:val="0"/>
        <w:spacing w:beforeLines="0" w:beforeAutospacing="off" w:afterLines="0" w:afterAutospacing="off" w:line="259" w:lineRule="auto"/>
        <w:ind w:left="0" w:right="0"/>
        <w:jc w:val="both"/>
        <w:rPr>
          <w:rFonts w:ascii="Calibri" w:hAnsi="Calibri" w:eastAsia="宋体" w:cs=""/>
          <w:b w:val="0"/>
          <w:bCs w:val="0"/>
          <w:i w:val="0"/>
          <w:iCs w:val="0"/>
          <w:caps w:val="0"/>
          <w:smallCaps w:val="0"/>
          <w:color w:val="000000" w:themeColor="text1" w:themeTint="FF" w:themeShade="FF"/>
          <w:sz w:val="21"/>
          <w:szCs w:val="21"/>
          <w:lang w:val="en-US" w:eastAsia="zh-CN"/>
        </w:rPr>
      </w:pPr>
      <w:r w:rsidRPr="041012E8" w:rsidR="3D8F12B9">
        <w:rPr>
          <w:rFonts w:ascii="Times New Roman" w:hAnsi="Times New Roman" w:eastAsia="Times New Roman" w:cs="Times New Roman"/>
          <w:sz w:val="24"/>
          <w:szCs w:val="24"/>
          <w:lang w:val="en-US"/>
        </w:rPr>
        <w:t>A</w:t>
      </w:r>
      <w:r w:rsidRPr="041012E8" w:rsidR="041012E8">
        <w:rPr>
          <w:rFonts w:ascii="Times New Roman" w:hAnsi="Times New Roman" w:eastAsia="Times New Roman" w:cs="Times New Roman"/>
          <w:sz w:val="24"/>
          <w:szCs w:val="24"/>
          <w:lang w:val="en-US"/>
        </w:rPr>
        <w:t xml:space="preserve">nd we also use Matlab APP GUI to adjust DH parameters and plot the robot to see how </w:t>
      </w:r>
      <w:r w:rsidRPr="041012E8" w:rsidR="6D8F4C49">
        <w:rPr>
          <w:rFonts w:ascii="Times New Roman" w:hAnsi="Times New Roman" w:eastAsia="Times New Roman" w:cs="Times New Roman"/>
          <w:sz w:val="24"/>
          <w:szCs w:val="24"/>
          <w:lang w:val="en-US"/>
        </w:rPr>
        <w:t xml:space="preserve">   </w:t>
      </w:r>
      <w:r w:rsidRPr="041012E8" w:rsidR="041012E8">
        <w:rPr>
          <w:rFonts w:ascii="Times New Roman" w:hAnsi="Times New Roman" w:eastAsia="Times New Roman" w:cs="Times New Roman"/>
          <w:sz w:val="24"/>
          <w:szCs w:val="24"/>
          <w:lang w:val="en-US"/>
        </w:rPr>
        <w:t>each parameter</w:t>
      </w:r>
      <w:r w:rsidRPr="041012E8" w:rsidR="041012E8">
        <w:rPr>
          <w:rFonts w:ascii="Times New Roman" w:hAnsi="Times New Roman" w:eastAsia="Times New Roman" w:cs="Times New Roman"/>
          <w:sz w:val="24"/>
          <w:szCs w:val="24"/>
          <w:lang w:val="en-US"/>
        </w:rPr>
        <w:t>’</w:t>
      </w:r>
      <w:r w:rsidRPr="041012E8" w:rsidR="041012E8">
        <w:rPr>
          <w:rFonts w:ascii="Times New Roman" w:hAnsi="Times New Roman" w:eastAsia="Times New Roman" w:cs="Times New Roman"/>
          <w:sz w:val="24"/>
          <w:szCs w:val="24"/>
          <w:lang w:val="en-US"/>
        </w:rPr>
        <w:t>s change will impact the robot arm structure.</w:t>
      </w:r>
      <w:r w:rsidRPr="041012E8" w:rsidR="004BF0FE">
        <w:rPr>
          <w:rFonts w:ascii="Times New Roman" w:hAnsi="Times New Roman" w:eastAsia="Times New Roman" w:cs="Times New Roman"/>
          <w:sz w:val="24"/>
          <w:szCs w:val="24"/>
          <w:lang w:val="en-US"/>
        </w:rPr>
        <w:t xml:space="preserve"> The </w:t>
      </w:r>
      <w:proofErr w:type="spellStart"/>
      <w:r w:rsidRPr="041012E8" w:rsidR="004BF0FE">
        <w:rPr>
          <w:rFonts w:ascii="Times New Roman" w:hAnsi="Times New Roman" w:eastAsia="Times New Roman" w:cs="Times New Roman"/>
          <w:sz w:val="24"/>
          <w:szCs w:val="24"/>
          <w:lang w:val="en-US"/>
        </w:rPr>
        <w:t>comparsions</w:t>
      </w:r>
      <w:proofErr w:type="spellEnd"/>
      <w:r w:rsidRPr="041012E8" w:rsidR="004BF0FE">
        <w:rPr>
          <w:rFonts w:ascii="Times New Roman" w:hAnsi="Times New Roman" w:eastAsia="Times New Roman" w:cs="Times New Roman"/>
          <w:sz w:val="24"/>
          <w:szCs w:val="24"/>
          <w:lang w:val="en-US"/>
        </w:rPr>
        <w:t xml:space="preserve"> are show as below in Fig. 6.</w:t>
      </w:r>
    </w:p>
    <w:p w:rsidR="041012E8" w:rsidP="041012E8" w:rsidRDefault="041012E8" w14:paraId="5DEBD0B6" w14:textId="54E50EFB">
      <w:pPr>
        <w:pStyle w:val="1"/>
        <w:bidi w:val="0"/>
        <w:spacing w:beforeLines="0" w:beforeAutospacing="off" w:afterLines="0" w:afterAutospacing="off" w:line="259" w:lineRule="auto"/>
        <w:ind w:left="0" w:right="0"/>
        <w:jc w:val="both"/>
        <w:rPr>
          <w:rFonts w:ascii="Calibri" w:hAnsi="Calibri" w:eastAsia="宋体" w:cs=""/>
          <w:b w:val="0"/>
          <w:bCs w:val="0"/>
          <w:i w:val="0"/>
          <w:iCs w:val="0"/>
          <w:caps w:val="0"/>
          <w:smallCaps w:val="0"/>
          <w:noProof w:val="0"/>
          <w:color w:val="000000" w:themeColor="text1" w:themeTint="FF" w:themeShade="FF"/>
          <w:sz w:val="21"/>
          <w:szCs w:val="21"/>
          <w:lang w:val="en-US"/>
        </w:rPr>
      </w:pPr>
    </w:p>
    <w:p w:rsidR="7324E5FB" w:rsidP="041012E8" w:rsidRDefault="7324E5FB" w14:paraId="41198AE5" w14:textId="1F1E3E0C">
      <w:pPr>
        <w:pStyle w:val="1"/>
        <w:bidi w:val="0"/>
        <w:spacing w:beforeLines="0" w:beforeAutospacing="off" w:afterLines="0" w:afterAutospacing="off" w:line="259" w:lineRule="auto"/>
        <w:ind w:left="0" w:right="0"/>
        <w:jc w:val="center"/>
      </w:pPr>
      <w:r w:rsidR="7324E5FB">
        <w:drawing>
          <wp:inline wp14:editId="1FD3D621" wp14:anchorId="202BB1E5">
            <wp:extent cx="2609850" cy="2778833"/>
            <wp:effectExtent l="0" t="0" r="0" b="0"/>
            <wp:docPr id="1401464431" name="" title=""/>
            <wp:cNvGraphicFramePr>
              <a:graphicFrameLocks noChangeAspect="1"/>
            </wp:cNvGraphicFramePr>
            <a:graphic>
              <a:graphicData uri="http://schemas.openxmlformats.org/drawingml/2006/picture">
                <pic:pic>
                  <pic:nvPicPr>
                    <pic:cNvPr id="0" name=""/>
                    <pic:cNvPicPr/>
                  </pic:nvPicPr>
                  <pic:blipFill>
                    <a:blip r:embed="R8fba725ca28945d0">
                      <a:extLst>
                        <a:ext xmlns:a="http://schemas.openxmlformats.org/drawingml/2006/main" uri="{28A0092B-C50C-407E-A947-70E740481C1C}">
                          <a14:useLocalDpi val="0"/>
                        </a:ext>
                      </a:extLst>
                    </a:blip>
                    <a:stretch>
                      <a:fillRect/>
                    </a:stretch>
                  </pic:blipFill>
                  <pic:spPr>
                    <a:xfrm>
                      <a:off x="0" y="0"/>
                      <a:ext cx="2609850" cy="2778833"/>
                    </a:xfrm>
                    <a:prstGeom prst="rect">
                      <a:avLst/>
                    </a:prstGeom>
                  </pic:spPr>
                </pic:pic>
              </a:graphicData>
            </a:graphic>
          </wp:inline>
        </w:drawing>
      </w:r>
    </w:p>
    <w:p w:rsidR="7324E5FB" w:rsidP="041012E8" w:rsidRDefault="7324E5FB" w14:paraId="0DCAAC92" w14:textId="28640D96">
      <w:pPr>
        <w:pStyle w:val="1"/>
        <w:bidi w:val="0"/>
        <w:spacing w:beforeLines="0" w:beforeAutospacing="off" w:afterLines="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41012E8" w:rsidR="7324E5F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 parameter a</w:t>
      </w:r>
    </w:p>
    <w:p w:rsidR="7324E5FB" w:rsidP="041012E8" w:rsidRDefault="7324E5FB" w14:paraId="659E692A" w14:textId="13F0877D">
      <w:pPr>
        <w:pStyle w:val="1"/>
        <w:bidi w:val="0"/>
        <w:spacing w:beforeLines="0" w:beforeAutospacing="off" w:afterLines="0" w:afterAutospacing="off" w:line="259" w:lineRule="auto"/>
        <w:ind w:left="0" w:right="0"/>
        <w:jc w:val="center"/>
      </w:pPr>
      <w:r w:rsidR="7324E5FB">
        <w:drawing>
          <wp:inline wp14:editId="0C21E7A5" wp14:anchorId="64942998">
            <wp:extent cx="3131333" cy="3423781"/>
            <wp:effectExtent l="0" t="0" r="0" b="0"/>
            <wp:docPr id="1986390123" name="" title=""/>
            <wp:cNvGraphicFramePr>
              <a:graphicFrameLocks noChangeAspect="1"/>
            </wp:cNvGraphicFramePr>
            <a:graphic>
              <a:graphicData uri="http://schemas.openxmlformats.org/drawingml/2006/picture">
                <pic:pic>
                  <pic:nvPicPr>
                    <pic:cNvPr id="0" name=""/>
                    <pic:cNvPicPr/>
                  </pic:nvPicPr>
                  <pic:blipFill>
                    <a:blip r:embed="R4e6773a0652e4c6e">
                      <a:extLst>
                        <a:ext xmlns:a="http://schemas.openxmlformats.org/drawingml/2006/main" uri="{28A0092B-C50C-407E-A947-70E740481C1C}">
                          <a14:useLocalDpi val="0"/>
                        </a:ext>
                      </a:extLst>
                    </a:blip>
                    <a:stretch>
                      <a:fillRect/>
                    </a:stretch>
                  </pic:blipFill>
                  <pic:spPr>
                    <a:xfrm>
                      <a:off x="0" y="0"/>
                      <a:ext cx="3131333" cy="3423781"/>
                    </a:xfrm>
                    <a:prstGeom prst="rect">
                      <a:avLst/>
                    </a:prstGeom>
                  </pic:spPr>
                </pic:pic>
              </a:graphicData>
            </a:graphic>
          </wp:inline>
        </w:drawing>
      </w:r>
    </w:p>
    <w:p w:rsidR="7324E5FB" w:rsidP="041012E8" w:rsidRDefault="7324E5FB" w14:paraId="09A24AC7" w14:textId="6D8CCC54">
      <w:pPr>
        <w:pStyle w:val="1"/>
        <w:bidi w:val="0"/>
        <w:spacing w:beforeLines="0" w:beforeAutospacing="off" w:afterLines="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41012E8" w:rsidR="7324E5F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 parameter d</w:t>
      </w:r>
    </w:p>
    <w:p w:rsidR="7324E5FB" w:rsidP="041012E8" w:rsidRDefault="7324E5FB" w14:paraId="268D0AE2" w14:textId="0A847056">
      <w:pPr>
        <w:pStyle w:val="1"/>
        <w:bidi w:val="0"/>
        <w:spacing w:beforeLines="0" w:beforeAutospacing="off" w:afterLines="0" w:afterAutospacing="off" w:line="259" w:lineRule="auto"/>
        <w:ind w:left="0" w:right="0"/>
        <w:jc w:val="center"/>
      </w:pPr>
      <w:r w:rsidR="7324E5FB">
        <w:drawing>
          <wp:inline wp14:editId="32792C34" wp14:anchorId="516F3875">
            <wp:extent cx="3924300" cy="3482528"/>
            <wp:effectExtent l="0" t="0" r="0" b="0"/>
            <wp:docPr id="2145375526" name="" title=""/>
            <wp:cNvGraphicFramePr>
              <a:graphicFrameLocks noChangeAspect="1"/>
            </wp:cNvGraphicFramePr>
            <a:graphic>
              <a:graphicData uri="http://schemas.openxmlformats.org/drawingml/2006/picture">
                <pic:pic>
                  <pic:nvPicPr>
                    <pic:cNvPr id="0" name=""/>
                    <pic:cNvPicPr/>
                  </pic:nvPicPr>
                  <pic:blipFill>
                    <a:blip r:embed="R6aaf84600b8b473b">
                      <a:extLst>
                        <a:ext xmlns:a="http://schemas.openxmlformats.org/drawingml/2006/main" uri="{28A0092B-C50C-407E-A947-70E740481C1C}">
                          <a14:useLocalDpi val="0"/>
                        </a:ext>
                      </a:extLst>
                    </a:blip>
                    <a:stretch>
                      <a:fillRect/>
                    </a:stretch>
                  </pic:blipFill>
                  <pic:spPr>
                    <a:xfrm>
                      <a:off x="0" y="0"/>
                      <a:ext cx="3924300" cy="3482528"/>
                    </a:xfrm>
                    <a:prstGeom prst="rect">
                      <a:avLst/>
                    </a:prstGeom>
                  </pic:spPr>
                </pic:pic>
              </a:graphicData>
            </a:graphic>
          </wp:inline>
        </w:drawing>
      </w:r>
    </w:p>
    <w:p w:rsidR="7324E5FB" w:rsidP="041012E8" w:rsidRDefault="7324E5FB" w14:paraId="276BEDAF" w14:textId="383BB3CA">
      <w:pPr>
        <w:pStyle w:val="1"/>
        <w:bidi w:val="0"/>
        <w:spacing w:beforeLines="0" w:beforeAutospacing="off" w:afterLines="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41012E8" w:rsidR="7324E5F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 parameter alpha</w:t>
      </w:r>
    </w:p>
    <w:p w:rsidR="7324E5FB" w:rsidP="041012E8" w:rsidRDefault="7324E5FB" w14:paraId="64AD6C6A" w14:textId="1FF40887">
      <w:pPr>
        <w:pStyle w:val="1"/>
        <w:bidi w:val="0"/>
        <w:spacing w:beforeLines="0" w:beforeAutospacing="off" w:afterLines="0" w:afterAutospacing="off" w:line="259" w:lineRule="auto"/>
        <w:ind w:left="0" w:right="0"/>
        <w:jc w:val="center"/>
      </w:pPr>
      <w:r w:rsidR="7324E5FB">
        <w:drawing>
          <wp:inline wp14:editId="29198516" wp14:anchorId="5A0D6E1C">
            <wp:extent cx="3571875" cy="3220006"/>
            <wp:effectExtent l="0" t="0" r="0" b="0"/>
            <wp:docPr id="470893735" name="" title=""/>
            <wp:cNvGraphicFramePr>
              <a:graphicFrameLocks noChangeAspect="1"/>
            </wp:cNvGraphicFramePr>
            <a:graphic>
              <a:graphicData uri="http://schemas.openxmlformats.org/drawingml/2006/picture">
                <pic:pic>
                  <pic:nvPicPr>
                    <pic:cNvPr id="0" name=""/>
                    <pic:cNvPicPr/>
                  </pic:nvPicPr>
                  <pic:blipFill>
                    <a:blip r:embed="R5775592b2d3c496e">
                      <a:extLst>
                        <a:ext xmlns:a="http://schemas.openxmlformats.org/drawingml/2006/main" uri="{28A0092B-C50C-407E-A947-70E740481C1C}">
                          <a14:useLocalDpi val="0"/>
                        </a:ext>
                      </a:extLst>
                    </a:blip>
                    <a:stretch>
                      <a:fillRect/>
                    </a:stretch>
                  </pic:blipFill>
                  <pic:spPr>
                    <a:xfrm>
                      <a:off x="0" y="0"/>
                      <a:ext cx="3571875" cy="3220006"/>
                    </a:xfrm>
                    <a:prstGeom prst="rect">
                      <a:avLst/>
                    </a:prstGeom>
                  </pic:spPr>
                </pic:pic>
              </a:graphicData>
            </a:graphic>
          </wp:inline>
        </w:drawing>
      </w:r>
    </w:p>
    <w:p w:rsidR="7324E5FB" w:rsidP="041012E8" w:rsidRDefault="7324E5FB" w14:paraId="748841BE" w14:textId="7C7BB7B8">
      <w:pPr>
        <w:pStyle w:val="1"/>
        <w:bidi w:val="0"/>
        <w:spacing w:beforeLines="0" w:beforeAutospacing="off" w:afterLines="0" w:afterAutospacing="off" w:line="25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41012E8" w:rsidR="7324E5F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 parameter offset</w:t>
      </w:r>
    </w:p>
    <w:p w:rsidR="041012E8" w:rsidP="041012E8" w:rsidRDefault="041012E8" w14:paraId="2640469C" w14:textId="3B39511F">
      <w:pPr>
        <w:pStyle w:val="1"/>
        <w:bidi w:val="0"/>
        <w:spacing w:beforeLines="0" w:beforeAutospacing="off" w:afterLines="0" w:afterAutospacing="off" w:line="259" w:lineRule="auto"/>
        <w:ind w:left="0" w:right="0"/>
        <w:jc w:val="center"/>
        <w:rPr>
          <w:rFonts w:ascii="Calibri" w:hAnsi="Calibri" w:eastAsia="宋体" w:cs=""/>
          <w:b w:val="0"/>
          <w:bCs w:val="0"/>
          <w:i w:val="0"/>
          <w:iCs w:val="0"/>
          <w:caps w:val="0"/>
          <w:smallCaps w:val="0"/>
          <w:noProof w:val="0"/>
          <w:color w:val="000000" w:themeColor="text1" w:themeTint="FF" w:themeShade="FF"/>
          <w:sz w:val="21"/>
          <w:szCs w:val="21"/>
          <w:lang w:val="en-US"/>
        </w:rPr>
      </w:pPr>
    </w:p>
    <w:p w:rsidR="1534B5E1" w:rsidP="041012E8" w:rsidRDefault="1534B5E1" w14:paraId="6B7CBCAF" w14:textId="7865D786">
      <w:pPr>
        <w:pStyle w:val="1"/>
        <w:ind w:left="420" w:leftChars="0"/>
        <w:jc w:val="center"/>
        <w:rPr>
          <w:rFonts w:ascii="Times New Roman" w:hAnsi="Times New Roman" w:eastAsia="Times New Roman" w:cs="Times New Roman"/>
          <w:sz w:val="20"/>
          <w:szCs w:val="20"/>
          <w:lang w:val="en-US" w:eastAsia="zh-CN"/>
        </w:rPr>
      </w:pPr>
      <w:r w:rsidRPr="041012E8" w:rsidR="1534B5E1">
        <w:rPr>
          <w:rFonts w:ascii="Times New Roman" w:hAnsi="Times New Roman" w:eastAsia="Times New Roman" w:cs="Times New Roman"/>
          <w:sz w:val="20"/>
          <w:szCs w:val="20"/>
          <w:lang w:val="en-US" w:eastAsia="zh-CN"/>
        </w:rPr>
        <w:t>Fig. 6 DH parameters comparisons</w:t>
      </w:r>
    </w:p>
    <w:p xmlns:wp14="http://schemas.microsoft.com/office/word/2010/wordml" w14:paraId="6B699379" wp14:textId="77777777">
      <w:pPr>
        <w:bidi w:val="0"/>
        <w:spacing w:beforeLines="0" w:beforeAutospacing="0" w:afterLines="0" w:afterAutospacing="0" w:line="259" w:lineRule="auto"/>
        <w:ind w:left="840" w:leftChars="0" w:rightChars="0" w:firstLine="420" w:firstLineChars="0"/>
        <w:jc w:val="left"/>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p>
    <w:p xmlns:wp14="http://schemas.microsoft.com/office/word/2010/wordml" w:rsidP="041012E8" w14:paraId="6CA52B66" wp14:textId="4CBF4313">
      <w:pPr>
        <w:pStyle w:val="6"/>
        <w:numPr>
          <w:ilvl w:val="0"/>
          <w:numId w:val="2"/>
        </w:numPr>
        <w:bidi w:val="0"/>
        <w:spacing w:beforeLines="0" w:beforeAutospacing="off" w:afterLines="0" w:afterAutospacing="off" w:line="259" w:lineRule="auto"/>
        <w:ind w:rightChars="0"/>
        <w:jc w:val="both"/>
        <w:rPr>
          <w:rFonts w:ascii="Calibri" w:hAnsi="Calibri" w:eastAsia="Calibri" w:cs="Calibri"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To create the robot from DH parameters, we use a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CreateRobot</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function shown as Fig. </w:t>
      </w:r>
      <w:r w:rsidRPr="041012E8" w:rsidR="6A7761AC">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7</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This is a callback function of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CreateRobot</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button, which draws the DH parameters to each Link by using L(</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 Revolute (DH parameters), where “Revolute” means to create a link with a revolute joint. Then we create a robot variable app. G8Robot to store the robot information which is generated by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SerialLink</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function, a function to create a robot from links we build </w:t>
      </w:r>
      <w:r w:rsidRPr="041012E8" w:rsidR="77440F6C">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earlier</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(combine those L(</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to a full matrix, and feed it to the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SerialLink</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as a</w:t>
      </w:r>
      <w:r w:rsidRPr="041012E8" w:rsidR="5406F69A">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n</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augment).  Note that the joint angle limit is also presented in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qlim</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label.</w:t>
      </w:r>
    </w:p>
    <w:p xmlns:wp14="http://schemas.microsoft.com/office/word/2010/wordml" w14:paraId="3FE9F23F" wp14:textId="77777777">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xmlns:wp14="http://schemas.microsoft.com/office/word/2010/wordml" w14:paraId="1F72F646" wp14:textId="77777777">
      <w:pPr>
        <w:bidi w:val="0"/>
        <w:spacing w:beforeLines="0" w:beforeAutospacing="0" w:afterLines="0" w:afterAutospacing="0" w:line="259" w:lineRule="auto"/>
        <w:ind w:rightChars="0"/>
        <w:jc w:val="center"/>
      </w:pPr>
      <w:r>
        <w:drawing>
          <wp:inline xmlns:wp14="http://schemas.microsoft.com/office/word/2010/wordprocessingDrawing" distT="0" distB="0" distL="114300" distR="114300" wp14:anchorId="034AAEA0" wp14:editId="7777777">
            <wp:extent cx="3263900" cy="5200650"/>
            <wp:effectExtent l="0" t="0" r="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2"/>
                    <a:stretch>
                      <a:fillRect/>
                    </a:stretch>
                  </pic:blipFill>
                  <pic:spPr>
                    <a:xfrm>
                      <a:off x="0" y="0"/>
                      <a:ext cx="3263900" cy="5200650"/>
                    </a:xfrm>
                    <a:prstGeom prst="rect">
                      <a:avLst/>
                    </a:prstGeom>
                    <a:noFill/>
                    <a:ln>
                      <a:noFill/>
                    </a:ln>
                  </pic:spPr>
                </pic:pic>
              </a:graphicData>
            </a:graphic>
          </wp:inline>
        </w:drawing>
      </w:r>
    </w:p>
    <w:p xmlns:wp14="http://schemas.microsoft.com/office/word/2010/wordml" w:rsidP="041012E8" w14:paraId="713AD9FF" wp14:textId="17D96F6D">
      <w:pPr>
        <w:pStyle w:val="1"/>
        <w:spacing w:before="0" w:beforeAutospacing="off" w:after="0" w:afterAutospacing="off" w:line="259" w:lineRule="auto"/>
        <w:ind w:left="420" w:right="0"/>
        <w:jc w:val="center"/>
        <w:rPr>
          <w:rFonts w:ascii="Times New Roman" w:hAnsi="Times New Roman" w:eastAsia="Times New Roman" w:cs="Times New Roman"/>
          <w:sz w:val="20"/>
          <w:szCs w:val="20"/>
          <w:lang w:eastAsia="zh-CN"/>
        </w:rPr>
      </w:pPr>
      <w:r w:rsidRPr="041012E8" w:rsidR="041012E8">
        <w:rPr>
          <w:rFonts w:ascii="Times New Roman" w:hAnsi="Times New Roman" w:eastAsia="Times New Roman" w:cs="Times New Roman"/>
          <w:sz w:val="20"/>
          <w:szCs w:val="20"/>
          <w:lang w:eastAsia="zh-CN"/>
        </w:rPr>
        <w:t xml:space="preserve">Fig. </w:t>
      </w:r>
      <w:r w:rsidRPr="041012E8" w:rsidR="3EF0A33D">
        <w:rPr>
          <w:rFonts w:ascii="Times New Roman" w:hAnsi="Times New Roman" w:eastAsia="Times New Roman" w:cs="Times New Roman"/>
          <w:sz w:val="20"/>
          <w:szCs w:val="20"/>
          <w:lang w:eastAsia="zh-CN"/>
        </w:rPr>
        <w:t xml:space="preserve">7</w:t>
      </w:r>
      <w:r w:rsidRPr="041012E8" w:rsidR="041012E8">
        <w:rPr>
          <w:rFonts w:ascii="Times New Roman" w:hAnsi="Times New Roman" w:eastAsia="Times New Roman" w:cs="Times New Roman"/>
          <w:sz w:val="20"/>
          <w:szCs w:val="20"/>
          <w:lang w:eastAsia="zh-CN"/>
        </w:rPr>
        <w:t xml:space="preserve"> Commands </w:t>
      </w:r>
    </w:p>
    <w:p xmlns:wp14="http://schemas.microsoft.com/office/word/2010/wordml" w14:paraId="08CE6F91" wp14:textId="77777777">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xmlns:wp14="http://schemas.microsoft.com/office/word/2010/wordml" w14:paraId="14FDA524" wp14:textId="77777777">
      <w:pPr>
        <w:pStyle w:val="6"/>
        <w:numPr>
          <w:ilvl w:val="0"/>
          <w:numId w:val="2"/>
        </w:numPr>
        <w:bidi w:val="0"/>
        <w:spacing w:beforeLines="0" w:beforeAutospacing="0" w:afterLines="0" w:afterAutospacing="0" w:line="259" w:lineRule="auto"/>
        <w:ind w:rightChars="0"/>
        <w:jc w:val="both"/>
        <w:rPr>
          <w:rFonts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The joint limits are decla</w:t>
      </w:r>
      <w:r>
        <w:rPr>
          <w:rFonts w:hint="eastAsia"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r</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ed in the “qlim” as an augment of Revolute(), meanwhile, in the latter design, we place a limit on the joint angle by setting limit values in the slider of the Matlab App designer.</w:t>
      </w:r>
    </w:p>
    <w:p xmlns:wp14="http://schemas.microsoft.com/office/word/2010/wordml" w14:paraId="61CDCEAD" wp14:textId="77777777">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xmlns:wp14="http://schemas.microsoft.com/office/word/2010/wordml" w:rsidP="041012E8" w14:paraId="699157B0" wp14:textId="5528BA56">
      <w:pPr>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5, we are using sliders to control the join angle and plot the robot in the GUI. Shown as Fig.</w:t>
      </w:r>
      <w:r w:rsidRPr="041012E8" w:rsidR="625BC991">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8</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the robot could be updated by each change in the sliders using a callback function that calls app.updateRobot() (a method in the class) to use </w:t>
      </w:r>
      <w:proofErr w:type="gram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app.G8Robot.plot</w:t>
      </w:r>
      <w:proofErr w:type="gram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function to plot the updated robot.</w:t>
      </w:r>
    </w:p>
    <w:p xmlns:wp14="http://schemas.microsoft.com/office/word/2010/wordml" w14:paraId="6BB9E253" wp14:textId="77777777">
      <w:pPr>
        <w:bidi w:val="0"/>
        <w:spacing w:beforeLines="0" w:beforeAutospacing="0" w:afterLines="0" w:afterAutospacing="0" w:line="259" w:lineRule="auto"/>
        <w:ind w:rightChars="0"/>
        <w:jc w:val="center"/>
      </w:pPr>
      <w:r>
        <w:drawing>
          <wp:inline xmlns:wp14="http://schemas.microsoft.com/office/word/2010/wordprocessingDrawing" distT="0" distB="0" distL="114300" distR="114300" wp14:anchorId="309DEE67" wp14:editId="7777777">
            <wp:extent cx="4572000" cy="2743200"/>
            <wp:effectExtent l="0" t="0" r="0" b="0"/>
            <wp:docPr id="1750587700" name="图片 175058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7700" name="图片 175058770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xmlns:wp14="http://schemas.microsoft.com/office/word/2010/wordml" w:rsidP="041012E8" w14:paraId="74006EAE" wp14:textId="0880194D">
      <w:pPr>
        <w:bidi w:val="0"/>
        <w:spacing w:beforeLines="0" w:beforeAutospacing="off" w:afterLines="0" w:afterAutospacing="off"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pPr>
      <w:r w:rsidRPr="041012E8" w:rsidR="041012E8">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 xml:space="preserve">Fig. </w:t>
      </w:r>
      <w:r w:rsidRPr="041012E8" w:rsidR="2C9EB3A2">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8</w:t>
      </w:r>
      <w:r w:rsidRPr="041012E8" w:rsidR="041012E8">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 xml:space="preserve"> Slider control</w:t>
      </w:r>
    </w:p>
    <w:p xmlns:wp14="http://schemas.microsoft.com/office/word/2010/wordml" w14:paraId="23DE523C" wp14:textId="77777777">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xmlns:wp14="http://schemas.microsoft.com/office/word/2010/wordml" w:rsidP="041012E8" w14:paraId="443ACA03" wp14:textId="7D4820DC">
      <w:pPr>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pP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6, the codes used to implement keyboard co</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n</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trol are shown in the Fig.</w:t>
      </w:r>
      <w:r w:rsidRPr="041012E8" w:rsidR="43255F73">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9</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we use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UIFigureKeyRelease</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(app, event) function to get the key input in the GUI window where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event.key</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can get exactly the key we input in the GUI. So, when detect arrow keys, the respective operations will be performed. In this case, we use </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rightarrow</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keys to control robot end-effector to move on the Y direction and use </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uparrow</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downarrow</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to control robot end-effector to move on the X direction. For example, we get the </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 as an input, the codes will update the end-effector transform matrix by changing the translation part with a motion along Y at 0.005, then get all joint angles stored in q2 by using inverse kinematic function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ikine</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then update the slider value and call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app.updateRobot</w:t>
      </w:r>
      <w:proofErr w:type="spellEnd"/>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to plot the new robot configuration.</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 As the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ikine</w:t>
      </w:r>
      <w:proofErr w:type="spellEnd"/>
      <w:r w:rsidRPr="041012E8" w:rsidR="5EB2992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 function may output unexpected result due to multiple solution. So</w:t>
      </w:r>
      <w:r w:rsidRPr="041012E8" w:rsidR="5C4C523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 </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we use the previous joint angles as q0 initial joint angles configuration. And we also added some checking condition for angles reach limits or </w:t>
      </w:r>
      <w:proofErr w:type="spellStart"/>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ikine</w:t>
      </w:r>
      <w:proofErr w:type="spellEnd"/>
      <w:r w:rsidRPr="041012E8" w:rsidR="69BD2DC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w:t>
      </w:r>
      <w:r w:rsidRPr="041012E8" w:rsidR="041012E8">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 function has no solution, then a message box will give a warning about it.</w:t>
      </w:r>
    </w:p>
    <w:p xmlns:wp14="http://schemas.microsoft.com/office/word/2010/wordml" w14:paraId="52E56223" wp14:textId="77777777">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xmlns:wp14="http://schemas.microsoft.com/office/word/2010/wordml" w14:paraId="07547A01" wp14:textId="77777777">
      <w:pPr>
        <w:bidi w:val="0"/>
        <w:spacing w:beforeLines="0" w:beforeAutospacing="0" w:afterLines="0" w:afterAutospacing="0" w:line="259" w:lineRule="auto"/>
        <w:ind w:rightChars="0"/>
        <w:jc w:val="center"/>
      </w:pPr>
    </w:p>
    <w:p xmlns:wp14="http://schemas.microsoft.com/office/word/2010/wordml" w14:paraId="5043CB0F" wp14:textId="77777777">
      <w:pPr>
        <w:bidi w:val="0"/>
        <w:spacing w:beforeLines="0" w:beforeAutospacing="0" w:afterLines="0" w:afterAutospacing="0" w:line="259" w:lineRule="auto"/>
        <w:ind w:rightChars="0"/>
        <w:jc w:val="center"/>
      </w:pPr>
      <w:r>
        <w:drawing>
          <wp:inline xmlns:wp14="http://schemas.microsoft.com/office/word/2010/wordprocessingDrawing" distT="0" distB="0" distL="114300" distR="114300" wp14:anchorId="02EB8A3E" wp14:editId="7777777">
            <wp:extent cx="3295650" cy="5232400"/>
            <wp:effectExtent l="0" t="0" r="635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4"/>
                    <a:stretch>
                      <a:fillRect/>
                    </a:stretch>
                  </pic:blipFill>
                  <pic:spPr>
                    <a:xfrm>
                      <a:off x="0" y="0"/>
                      <a:ext cx="3295650" cy="5232400"/>
                    </a:xfrm>
                    <a:prstGeom prst="rect">
                      <a:avLst/>
                    </a:prstGeom>
                    <a:noFill/>
                    <a:ln>
                      <a:noFill/>
                    </a:ln>
                  </pic:spPr>
                </pic:pic>
              </a:graphicData>
            </a:graphic>
          </wp:inline>
        </w:drawing>
      </w:r>
    </w:p>
    <w:p xmlns:wp14="http://schemas.microsoft.com/office/word/2010/wordml" w:rsidP="041012E8" w14:paraId="3CEB76C8" wp14:textId="041818E2">
      <w:pPr>
        <w:bidi w:val="0"/>
        <w:spacing w:beforeLines="0" w:beforeAutospacing="off" w:afterLines="0" w:afterAutospacing="off"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pPr>
      <w:r w:rsidRPr="041012E8" w:rsidR="041012E8">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Fig.</w:t>
      </w:r>
      <w:r w:rsidRPr="041012E8" w:rsidR="78EC11D7">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9</w:t>
      </w:r>
      <w:r w:rsidRPr="041012E8" w:rsidR="041012E8">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 xml:space="preserve"> Keyboard Control</w:t>
      </w:r>
    </w:p>
    <w:p xmlns:wp14="http://schemas.microsoft.com/office/word/2010/wordml" w14:paraId="07459315" wp14:textId="77777777">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xmlns:wp14="http://schemas.microsoft.com/office/word/2010/wordml" w14:paraId="6537F28F"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xmlns:wp14="http://schemas.microsoft.com/office/word/2010/wordml" w14:paraId="446EE904"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7, we determine 9 poses and measure the distance from end-effector to the new base frame (clipboard frame), also, we calculated respective distance by firstly using the fkine() function to get a transform matrix of end-effector and also get the translation part and then use the translation part to calculate the distance to the base frame, which is implemented in the class method app.updateRobot(). All the poses, measurements and calculations are listed in the Table. 2. Also, the poses and measurements of the distance are stored in the file DistanceData.txt.</w:t>
      </w:r>
    </w:p>
    <w:p xmlns:wp14="http://schemas.microsoft.com/office/word/2010/wordml" w14:paraId="6DFB9E20" wp14:textId="77777777"/>
    <w:tbl>
      <w:tblPr>
        <w:tblStyle w:val="3"/>
        <w:tblW w:w="7546"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1"/>
        <w:gridCol w:w="1025"/>
        <w:gridCol w:w="1042"/>
        <w:gridCol w:w="1050"/>
        <w:gridCol w:w="1108"/>
        <w:gridCol w:w="1325"/>
        <w:gridCol w:w="1125"/>
      </w:tblGrid>
      <w:tr xmlns:wp14="http://schemas.microsoft.com/office/word/2010/wordml" w:rsidTr="041012E8" w14:paraId="6710BBDB"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70DF9E56" wp14:textId="77777777">
            <w:pPr>
              <w:spacing w:after="0" w:line="240" w:lineRule="auto"/>
            </w:pP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3AB041F6" wp14:textId="77777777">
            <w:pPr>
              <w:spacing w:after="0" w:line="240" w:lineRule="auto"/>
            </w:pPr>
            <w:r>
              <w:t>Joint 1</w:t>
            </w:r>
          </w:p>
          <w:p w14:paraId="150FD695" wp14:textId="77777777">
            <w:pPr>
              <w:spacing w:after="0" w:line="240" w:lineRule="auto"/>
            </w:pPr>
            <w:r>
              <w:t>(degree)</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4A8884A4" wp14:textId="77777777">
            <w:pPr>
              <w:spacing w:after="0" w:line="240" w:lineRule="auto"/>
            </w:pPr>
            <w:r>
              <w:t>Joint 2</w:t>
            </w:r>
          </w:p>
          <w:p w14:paraId="1EAED0D7" wp14:textId="77777777">
            <w:pPr>
              <w:spacing w:after="0" w:line="240" w:lineRule="auto"/>
            </w:pPr>
            <w:r>
              <w:t>(degree)</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76B18BC6" wp14:textId="77777777">
            <w:pPr>
              <w:spacing w:after="0" w:line="240" w:lineRule="auto"/>
            </w:pPr>
            <w:r>
              <w:t>Joint 3</w:t>
            </w:r>
          </w:p>
          <w:p w14:paraId="1E456E8E" wp14:textId="77777777">
            <w:pPr>
              <w:spacing w:after="0" w:line="240" w:lineRule="auto"/>
            </w:pPr>
            <w:r>
              <w:t>(degree)</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73BE3DAF" wp14:textId="77777777">
            <w:pPr>
              <w:spacing w:after="0" w:line="240" w:lineRule="auto"/>
            </w:pPr>
            <w:r>
              <w:t>Measured Distance</w:t>
            </w:r>
          </w:p>
          <w:p w14:paraId="785D8516" wp14:textId="77777777">
            <w:pPr>
              <w:spacing w:after="0" w:line="240" w:lineRule="auto"/>
            </w:pPr>
            <w:r>
              <w:t>(meters)</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4D58F866" wp14:textId="77777777">
            <w:pPr>
              <w:spacing w:after="0" w:line="240" w:lineRule="auto"/>
            </w:pPr>
            <w:r>
              <w:t>Calculated</w:t>
            </w:r>
          </w:p>
          <w:p w14:paraId="39E5D76A" wp14:textId="77777777">
            <w:pPr>
              <w:spacing w:after="0" w:line="240" w:lineRule="auto"/>
            </w:pPr>
            <w:r>
              <w:t>Distance</w:t>
            </w:r>
          </w:p>
          <w:p w14:paraId="1BC6E912" wp14:textId="77777777">
            <w:pPr>
              <w:spacing w:after="0" w:line="240" w:lineRule="auto"/>
            </w:pPr>
            <w:r>
              <w:t>(meters）</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tcPr>
          <w:p w14:paraId="0FEEE076" wp14:textId="77777777">
            <w:pPr>
              <w:spacing w:after="0" w:line="240" w:lineRule="auto"/>
              <w:rPr>
                <w:rFonts w:hint="eastAsia"/>
                <w:lang w:val="en-US" w:eastAsia="zh-CN"/>
              </w:rPr>
            </w:pPr>
            <w:r>
              <w:rPr>
                <w:rFonts w:hint="eastAsia"/>
                <w:lang w:val="en-US" w:eastAsia="zh-CN"/>
              </w:rPr>
              <w:t>Error</w:t>
            </w:r>
          </w:p>
          <w:p w14:paraId="5A846045" wp14:textId="77777777">
            <w:pPr>
              <w:spacing w:after="0" w:line="240" w:lineRule="auto"/>
              <w:rPr>
                <w:rFonts w:hint="default"/>
                <w:lang w:val="en-US" w:eastAsia="zh-CN"/>
              </w:rPr>
            </w:pPr>
            <w:r>
              <w:t>(meters）</w:t>
            </w:r>
          </w:p>
        </w:tc>
      </w:tr>
      <w:tr xmlns:wp14="http://schemas.microsoft.com/office/word/2010/wordml" w:rsidTr="041012E8" w14:paraId="081B0AD1"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1BA5A491" wp14:textId="77777777">
            <w:pPr>
              <w:spacing w:after="0" w:line="240" w:lineRule="auto"/>
            </w:pPr>
            <w:r>
              <w:t>Pose_1</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5531F93F" wp14:textId="77777777">
            <w:pPr>
              <w:spacing w:after="0" w:line="240" w:lineRule="auto"/>
            </w:pPr>
            <w:r>
              <w:t>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0213FF8E" wp14:textId="77777777">
            <w:pPr>
              <w:spacing w:after="0" w:line="240" w:lineRule="auto"/>
            </w:pPr>
            <w:r>
              <w:t>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370D6AA5"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39952261" wp14:textId="77777777">
            <w:pPr>
              <w:spacing w:after="0" w:line="240" w:lineRule="auto"/>
            </w:pPr>
            <w:r>
              <w:t>0.212</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5C016079" wp14:textId="77777777">
            <w:pPr>
              <w:spacing w:after="0" w:line="240" w:lineRule="auto"/>
            </w:pPr>
            <w:r>
              <w:t>0.2047</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6F1FC1A1"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0.0073</w:t>
            </w:r>
          </w:p>
        </w:tc>
      </w:tr>
      <w:tr xmlns:wp14="http://schemas.microsoft.com/office/word/2010/wordml" w:rsidTr="041012E8" w14:paraId="54A215AB"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10460685" wp14:textId="77777777">
            <w:pPr>
              <w:spacing w:after="0" w:line="240" w:lineRule="auto"/>
            </w:pPr>
            <w:r>
              <w:t>Pose_2</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05F7728E" wp14:textId="77777777">
            <w:pPr>
              <w:spacing w:after="0" w:line="240" w:lineRule="auto"/>
            </w:pPr>
            <w:r>
              <w:t>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5AA05B6E" wp14:textId="77777777">
            <w:pPr>
              <w:spacing w:after="0" w:line="240" w:lineRule="auto"/>
            </w:pPr>
            <w:r>
              <w:t>90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3D22F59A"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6A09B437" wp14:textId="77777777">
            <w:pPr>
              <w:spacing w:after="0" w:line="240" w:lineRule="auto"/>
            </w:pPr>
            <w:r>
              <w:t>0.115</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2E5B2F3F" wp14:textId="77777777">
            <w:pPr>
              <w:spacing w:after="0" w:line="240" w:lineRule="auto"/>
            </w:pPr>
            <w:r>
              <w:t>0.1095</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5A42AD8A"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0.0055</w:t>
            </w:r>
          </w:p>
        </w:tc>
      </w:tr>
      <w:tr xmlns:wp14="http://schemas.microsoft.com/office/word/2010/wordml" w:rsidTr="041012E8" w14:paraId="4FA9DC15"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47A0E301" wp14:textId="77777777">
            <w:pPr>
              <w:spacing w:after="0" w:line="240" w:lineRule="auto"/>
            </w:pPr>
            <w:r>
              <w:t>Pose_3</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2850DD93" wp14:textId="77777777">
            <w:pPr>
              <w:spacing w:after="0" w:line="240" w:lineRule="auto"/>
            </w:pPr>
            <w:r>
              <w:t>90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0AF5910E" wp14:textId="77777777">
            <w:pPr>
              <w:spacing w:after="0" w:line="240" w:lineRule="auto"/>
            </w:pPr>
            <w:r>
              <w:t>-90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56C62623"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0AC9A53E" wp14:textId="77777777">
            <w:pPr>
              <w:spacing w:after="0" w:line="240" w:lineRule="auto"/>
            </w:pPr>
            <w:r>
              <w:t>0.233</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3080ED4B" wp14:textId="77777777">
            <w:pPr>
              <w:spacing w:after="0" w:line="240" w:lineRule="auto"/>
            </w:pPr>
            <w:r>
              <w:t>0.2273</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343D982E"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0.0057</w:t>
            </w:r>
          </w:p>
        </w:tc>
      </w:tr>
      <w:tr xmlns:wp14="http://schemas.microsoft.com/office/word/2010/wordml" w:rsidTr="041012E8" w14:paraId="24BA3228"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6ADB0114" wp14:textId="77777777">
            <w:pPr>
              <w:spacing w:after="0" w:line="240" w:lineRule="auto"/>
            </w:pPr>
            <w:r>
              <w:t>Pose_4</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2AACEE42" wp14:textId="77777777">
            <w:pPr>
              <w:spacing w:after="0" w:line="240" w:lineRule="auto"/>
            </w:pPr>
            <w:r>
              <w:t>90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7A06C686" wp14:textId="77777777">
            <w:pPr>
              <w:spacing w:after="0" w:line="240" w:lineRule="auto"/>
            </w:pPr>
            <w:r>
              <w:t>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1574AF32" wp14:textId="77777777">
            <w:pPr>
              <w:bidi w:val="0"/>
              <w:spacing w:before="0" w:beforeAutospacing="0" w:after="0" w:afterAutospacing="0" w:line="240" w:lineRule="auto"/>
              <w:ind w:left="0" w:right="0"/>
              <w:jc w:val="both"/>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3D666683" wp14:textId="77777777">
            <w:pPr>
              <w:spacing w:after="0" w:line="240" w:lineRule="auto"/>
            </w:pPr>
            <w:r>
              <w:t>0.118</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534E0428" wp14:textId="77777777">
            <w:pPr>
              <w:spacing w:after="0" w:line="240" w:lineRule="auto"/>
            </w:pPr>
            <w:r>
              <w:t>0.1119</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224EAD83"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0.0061</w:t>
            </w:r>
          </w:p>
        </w:tc>
      </w:tr>
      <w:tr xmlns:wp14="http://schemas.microsoft.com/office/word/2010/wordml" w:rsidTr="041012E8" w14:paraId="006F0F47"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65BE8119" wp14:textId="77777777">
            <w:pPr>
              <w:spacing w:after="0" w:line="240" w:lineRule="auto"/>
            </w:pPr>
            <w:r>
              <w:t>Pose_5</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23D5802E" wp14:textId="77777777">
            <w:pPr>
              <w:spacing w:after="0" w:line="240" w:lineRule="auto"/>
            </w:pPr>
            <w:r>
              <w:t>90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6CE227CC" wp14:textId="77777777">
            <w:pPr>
              <w:spacing w:after="0" w:line="240" w:lineRule="auto"/>
            </w:pPr>
            <w:r>
              <w:t>90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0CF44D54"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56F08900" wp14:textId="77777777">
            <w:pPr>
              <w:spacing w:after="0" w:line="240" w:lineRule="auto"/>
            </w:pPr>
            <w:r>
              <w:t>0.087</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18EC93AC" wp14:textId="77777777">
            <w:pPr>
              <w:spacing w:after="0" w:line="240" w:lineRule="auto"/>
            </w:pPr>
            <w:r>
              <w:t>0.07868</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339FE21D"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0.00832</w:t>
            </w:r>
          </w:p>
        </w:tc>
      </w:tr>
      <w:tr xmlns:wp14="http://schemas.microsoft.com/office/word/2010/wordml" w:rsidTr="041012E8" w14:paraId="06CF6A36"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7607939E" wp14:textId="77777777">
            <w:pPr>
              <w:spacing w:after="0" w:line="240" w:lineRule="auto"/>
            </w:pPr>
            <w:r>
              <w:t>Pose_6</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7A770204" wp14:textId="77777777">
            <w:pPr>
              <w:spacing w:after="0" w:line="240" w:lineRule="auto"/>
            </w:pPr>
            <w:r>
              <w:t>90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5D5572E6" wp14:textId="77777777">
            <w:pPr>
              <w:spacing w:after="0" w:line="240" w:lineRule="auto"/>
            </w:pPr>
            <w:r>
              <w:t>-90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165DCE8A"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0764A70F" wp14:textId="77777777">
            <w:pPr>
              <w:spacing w:after="0" w:line="240" w:lineRule="auto"/>
            </w:pPr>
            <w:r>
              <w:t>0.136</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0C801987" wp14:textId="77777777">
            <w:pPr>
              <w:spacing w:after="0" w:line="240" w:lineRule="auto"/>
            </w:pPr>
            <w:r>
              <w:t>0.1296</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3969F1D0"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xmlns:wp14="http://schemas.microsoft.com/office/word/2010/wordml" w:rsidTr="041012E8" w14:paraId="7874546A"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6FE399DD" wp14:textId="77777777">
            <w:pPr>
              <w:spacing w:after="0" w:line="240" w:lineRule="auto"/>
            </w:pPr>
            <w:r>
              <w:t>Pose_7</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689A6366" wp14:textId="77777777">
            <w:pPr>
              <w:spacing w:after="0" w:line="240" w:lineRule="auto"/>
            </w:pPr>
            <w:r>
              <w:t>-90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7BD0726E" wp14:textId="77777777">
            <w:pPr>
              <w:spacing w:after="0" w:line="240" w:lineRule="auto"/>
            </w:pPr>
            <w:r>
              <w:t>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47F30171"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173B63A3" wp14:textId="77777777">
            <w:pPr>
              <w:spacing w:after="0" w:line="240" w:lineRule="auto"/>
            </w:pPr>
            <w:r>
              <w:t>0.264</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21F99656" wp14:textId="77777777">
            <w:pPr>
              <w:spacing w:after="0" w:line="240" w:lineRule="auto"/>
            </w:pPr>
            <w:r>
              <w:t>0.2576</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63AB24C2"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xmlns:wp14="http://schemas.microsoft.com/office/word/2010/wordml" w:rsidTr="041012E8" w14:paraId="2290FCEE"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34DE0C01" wp14:textId="77777777">
            <w:pPr>
              <w:spacing w:after="0" w:line="240" w:lineRule="auto"/>
            </w:pPr>
            <w:r>
              <w:t>Pose_8</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443C8CEA" wp14:textId="77777777">
            <w:pPr>
              <w:spacing w:after="0" w:line="240" w:lineRule="auto"/>
            </w:pPr>
            <w:r>
              <w:t>-90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309B7EA1" wp14:textId="77777777">
            <w:pPr>
              <w:spacing w:after="0" w:line="240" w:lineRule="auto"/>
            </w:pPr>
            <w:r>
              <w:t>90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132FFD68"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1ED957CA" wp14:textId="77777777">
            <w:pPr>
              <w:spacing w:after="0" w:line="240" w:lineRule="auto"/>
            </w:pPr>
            <w:r>
              <w:t>0.175</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323FCDED" wp14:textId="77777777">
            <w:pPr>
              <w:spacing w:after="0" w:line="240" w:lineRule="auto"/>
            </w:pPr>
            <w:r>
              <w:t>0.1759</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49CCC8F6"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0.0009</w:t>
            </w:r>
          </w:p>
        </w:tc>
      </w:tr>
      <w:tr xmlns:wp14="http://schemas.microsoft.com/office/word/2010/wordml" w:rsidTr="041012E8" w14:paraId="2A513677"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1" w:type="dxa"/>
            <w:tcBorders>
              <w:top w:val="single" w:color="000000" w:themeColor="text1" w:sz="4"/>
              <w:left w:val="single" w:color="000000" w:themeColor="text1" w:sz="4"/>
              <w:bottom w:val="single" w:color="000000" w:themeColor="text1" w:sz="4"/>
              <w:right w:val="single" w:color="000000" w:themeColor="text1" w:sz="4"/>
            </w:tcBorders>
            <w:tcMar/>
          </w:tcPr>
          <w:p w14:paraId="2C8FEDD3" wp14:textId="77777777">
            <w:pPr>
              <w:spacing w:after="0" w:line="240" w:lineRule="auto"/>
            </w:pPr>
            <w:r>
              <w:t>Pose_9</w:t>
            </w:r>
          </w:p>
        </w:tc>
        <w:tc>
          <w:tcPr>
            <w:tcW w:w="1025" w:type="dxa"/>
            <w:tcBorders>
              <w:top w:val="single" w:color="000000" w:themeColor="text1" w:sz="4"/>
              <w:left w:val="single" w:color="000000" w:themeColor="text1" w:sz="4"/>
              <w:bottom w:val="single" w:color="000000" w:themeColor="text1" w:sz="4"/>
              <w:right w:val="single" w:color="000000" w:themeColor="text1" w:sz="4"/>
            </w:tcBorders>
            <w:tcMar/>
          </w:tcPr>
          <w:p w14:paraId="5BB99CF8" wp14:textId="77777777">
            <w:pPr>
              <w:spacing w:after="0" w:line="240" w:lineRule="auto"/>
            </w:pPr>
            <w:r>
              <w:t>-90</w:t>
            </w:r>
          </w:p>
        </w:tc>
        <w:tc>
          <w:tcPr>
            <w:tcW w:w="1042" w:type="dxa"/>
            <w:tcBorders>
              <w:top w:val="single" w:color="000000" w:themeColor="text1" w:sz="4"/>
              <w:left w:val="single" w:color="000000" w:themeColor="text1" w:sz="4"/>
              <w:bottom w:val="single" w:color="000000" w:themeColor="text1" w:sz="4"/>
              <w:right w:val="single" w:color="000000" w:themeColor="text1" w:sz="4"/>
            </w:tcBorders>
            <w:tcMar/>
          </w:tcPr>
          <w:p w14:paraId="455C3274" wp14:textId="77777777">
            <w:pPr>
              <w:spacing w:after="0" w:line="240" w:lineRule="auto"/>
            </w:pPr>
            <w:r>
              <w:t>-90</w:t>
            </w:r>
          </w:p>
        </w:tc>
        <w:tc>
          <w:tcPr>
            <w:tcW w:w="1050" w:type="dxa"/>
            <w:tcBorders>
              <w:top w:val="single" w:color="000000" w:themeColor="text1" w:sz="4"/>
              <w:left w:val="single" w:color="000000" w:themeColor="text1" w:sz="4"/>
              <w:bottom w:val="single" w:color="000000" w:themeColor="text1" w:sz="4"/>
              <w:right w:val="single" w:color="000000" w:themeColor="text1" w:sz="4"/>
            </w:tcBorders>
            <w:tcMar/>
          </w:tcPr>
          <w:p w14:paraId="6F6BB521" wp14:textId="77777777">
            <w:pPr>
              <w:spacing w:after="0" w:line="240" w:lineRule="auto"/>
            </w:pPr>
            <w:r>
              <w:t>0</w:t>
            </w:r>
          </w:p>
        </w:tc>
        <w:tc>
          <w:tcPr>
            <w:tcW w:w="1108" w:type="dxa"/>
            <w:tcBorders>
              <w:top w:val="single" w:color="000000" w:themeColor="text1" w:sz="4"/>
              <w:left w:val="single" w:color="000000" w:themeColor="text1" w:sz="4"/>
              <w:bottom w:val="single" w:color="000000" w:themeColor="text1" w:sz="4"/>
              <w:right w:val="single" w:color="000000" w:themeColor="text1" w:sz="4"/>
            </w:tcBorders>
            <w:tcMar/>
          </w:tcPr>
          <w:p w14:paraId="3E1B404C" wp14:textId="77777777">
            <w:pPr>
              <w:spacing w:after="0" w:line="240" w:lineRule="auto"/>
            </w:pPr>
            <w:r>
              <w:t>0.231</w:t>
            </w: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7131ECAE" wp14:textId="77777777">
            <w:pPr>
              <w:spacing w:after="0" w:line="240" w:lineRule="auto"/>
            </w:pPr>
            <w:r>
              <w:t>0.2292</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0E503946" wp14:textId="77777777">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0.0018</w:t>
            </w:r>
          </w:p>
        </w:tc>
      </w:tr>
      <w:tr xmlns:wp14="http://schemas.microsoft.com/office/word/2010/wordml" w:rsidTr="041012E8" w14:paraId="6F34C7C3"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96" w:type="dxa"/>
            <w:gridSpan w:val="5"/>
            <w:tcBorders>
              <w:top w:val="single" w:color="000000" w:themeColor="text1" w:sz="4"/>
              <w:left w:val="single" w:color="000000" w:themeColor="text1" w:sz="4"/>
              <w:bottom w:val="single" w:color="000000" w:themeColor="text1" w:sz="4"/>
              <w:right w:val="single" w:color="000000" w:themeColor="text1" w:sz="4"/>
            </w:tcBorders>
            <w:tcMar/>
          </w:tcPr>
          <w:p w14:paraId="44E871BC" wp14:textId="77777777">
            <w:pPr>
              <w:spacing w:after="0" w:line="240" w:lineRule="auto"/>
            </w:pPr>
          </w:p>
        </w:tc>
        <w:tc>
          <w:tcPr>
            <w:tcW w:w="1325" w:type="dxa"/>
            <w:tcBorders>
              <w:top w:val="single" w:color="000000" w:themeColor="text1" w:sz="4"/>
              <w:left w:val="single" w:color="000000" w:themeColor="text1" w:sz="4"/>
              <w:bottom w:val="single" w:color="000000" w:themeColor="text1" w:sz="4"/>
              <w:right w:val="single" w:color="000000" w:themeColor="text1" w:sz="4"/>
            </w:tcBorders>
            <w:tcMar/>
          </w:tcPr>
          <w:p w14:paraId="42BD729E" wp14:textId="77777777">
            <w:pPr>
              <w:spacing w:after="0" w:line="240" w:lineRule="auto"/>
              <w:rPr>
                <w:rFonts w:hint="default" w:eastAsiaTheme="minorEastAsia"/>
                <w:lang w:val="en-US" w:eastAsia="zh-CN"/>
              </w:rPr>
            </w:pPr>
            <w:r>
              <w:rPr>
                <w:rFonts w:hint="eastAsia"/>
                <w:lang w:val="en-US" w:eastAsia="zh-CN"/>
              </w:rPr>
              <w:t>Average</w:t>
            </w:r>
          </w:p>
        </w:tc>
        <w:tc>
          <w:tcPr>
            <w:tcW w:w="112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610F43B4" wp14:textId="77777777">
            <w:pPr>
              <w:keepNext w:val="0"/>
              <w:keepLines w:val="0"/>
              <w:widowControl/>
              <w:suppressLineNumbers w:val="0"/>
              <w:spacing w:after="0" w:line="240" w:lineRule="auto"/>
              <w:jc w:val="righ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0.00538</w:t>
            </w:r>
          </w:p>
        </w:tc>
      </w:tr>
    </w:tbl>
    <w:p xmlns:wp14="http://schemas.microsoft.com/office/word/2010/wordml" w14:paraId="51C95E4D" wp14:textId="77777777">
      <w:pPr>
        <w:bidi w:val="0"/>
        <w:jc w:val="center"/>
        <w:rPr>
          <w:rFonts w:ascii="Times New Roman" w:hAnsi="Times New Roman" w:eastAsia="Times New Roman" w:cs="Times New Roman"/>
          <w:sz w:val="24"/>
          <w:szCs w:val="24"/>
        </w:rPr>
      </w:pPr>
      <w:r w:rsidRPr="041012E8" w:rsidR="041012E8">
        <w:rPr>
          <w:rFonts w:ascii="Times New Roman" w:hAnsi="Times New Roman" w:eastAsia="Times New Roman" w:cs="Times New Roman"/>
          <w:sz w:val="20"/>
          <w:szCs w:val="20"/>
        </w:rPr>
        <w:t>Table 2. Poses and distance</w:t>
      </w:r>
      <w:r>
        <w:tab/>
      </w:r>
    </w:p>
    <w:p xmlns:wp14="http://schemas.microsoft.com/office/word/2010/wordml" w14:paraId="144A5D23" wp14:textId="77777777">
      <w:pPr>
        <w:bidi w:val="0"/>
        <w:jc w:val="center"/>
      </w:pPr>
    </w:p>
    <w:p xmlns:wp14="http://schemas.microsoft.com/office/word/2010/wordml" w14:paraId="622CF568" wp14:textId="315744E4">
      <w:pPr>
        <w:bidi w:val="0"/>
        <w:jc w:val="both"/>
        <w:rPr>
          <w:rFonts w:ascii="Times New Roman" w:hAnsi="Times New Roman" w:eastAsia="Times New Roman" w:cs="Times New Roman"/>
          <w:sz w:val="24"/>
          <w:szCs w:val="24"/>
        </w:rPr>
      </w:pPr>
      <w:r w:rsidRPr="041012E8" w:rsidR="041012E8">
        <w:rPr>
          <w:rFonts w:ascii="Times New Roman" w:hAnsi="Times New Roman" w:eastAsia="Times New Roman" w:cs="Times New Roman"/>
          <w:sz w:val="24"/>
          <w:szCs w:val="24"/>
        </w:rPr>
        <w:t>In step 8, we write an objective function shown as Fig.</w:t>
      </w:r>
      <w:r w:rsidRPr="041012E8" w:rsidR="2100AEC3">
        <w:rPr>
          <w:rFonts w:ascii="Times New Roman" w:hAnsi="Times New Roman" w:eastAsia="Times New Roman" w:cs="Times New Roman"/>
          <w:sz w:val="24"/>
          <w:szCs w:val="24"/>
        </w:rPr>
        <w:t>10</w:t>
      </w:r>
      <w:r w:rsidRPr="041012E8" w:rsidR="041012E8">
        <w:rPr>
          <w:rFonts w:ascii="Times New Roman" w:hAnsi="Times New Roman" w:eastAsia="Times New Roman" w:cs="Times New Roman"/>
          <w:sz w:val="24"/>
          <w:szCs w:val="24"/>
        </w:rPr>
        <w:t>. As an input of this function, dh is a matrix that combined all DH parameters</w:t>
      </w:r>
      <w:r w:rsidRPr="041012E8" w:rsidR="041012E8">
        <w:rPr>
          <w:rFonts w:ascii="Times New Roman" w:hAnsi="Times New Roman" w:eastAsia="宋体" w:cs="Times New Roman"/>
          <w:sz w:val="24"/>
          <w:szCs w:val="24"/>
          <w:lang w:val="en-US" w:eastAsia="zh-CN"/>
        </w:rPr>
        <w:t>, offsets and base frame translation</w:t>
      </w:r>
      <w:r w:rsidRPr="041012E8" w:rsidR="041012E8">
        <w:rPr>
          <w:rFonts w:ascii="Times New Roman" w:hAnsi="Times New Roman" w:eastAsia="Times New Roman" w:cs="Times New Roman"/>
          <w:sz w:val="24"/>
          <w:szCs w:val="24"/>
        </w:rPr>
        <w:t xml:space="preserve">. Then we use the DH </w:t>
      </w:r>
      <w:proofErr w:type="spellStart"/>
      <w:r w:rsidRPr="041012E8" w:rsidR="041012E8">
        <w:rPr>
          <w:rFonts w:ascii="Times New Roman" w:hAnsi="Times New Roman" w:eastAsia="Times New Roman" w:cs="Times New Roman"/>
          <w:sz w:val="24"/>
          <w:szCs w:val="24"/>
        </w:rPr>
        <w:t>paramters</w:t>
      </w:r>
      <w:proofErr w:type="spellEnd"/>
      <w:r w:rsidRPr="041012E8" w:rsidR="041012E8">
        <w:rPr>
          <w:rFonts w:ascii="Times New Roman" w:hAnsi="Times New Roman" w:eastAsia="Times New Roman" w:cs="Times New Roman"/>
          <w:sz w:val="24"/>
          <w:szCs w:val="24"/>
        </w:rPr>
        <w:t xml:space="preserve"> to create our robot and then load the poses and me</w:t>
      </w:r>
      <w:r w:rsidRPr="041012E8" w:rsidR="041012E8">
        <w:rPr>
          <w:rFonts w:ascii="Times New Roman" w:hAnsi="Times New Roman" w:eastAsia="宋体" w:cs="Times New Roman"/>
          <w:sz w:val="24"/>
          <w:szCs w:val="24"/>
          <w:lang w:val="en-US" w:eastAsia="zh-CN"/>
        </w:rPr>
        <w:t>a</w:t>
      </w:r>
      <w:r w:rsidRPr="041012E8" w:rsidR="041012E8">
        <w:rPr>
          <w:rFonts w:ascii="Times New Roman" w:hAnsi="Times New Roman" w:eastAsia="Times New Roman" w:cs="Times New Roman"/>
          <w:sz w:val="24"/>
          <w:szCs w:val="24"/>
        </w:rPr>
        <w:t xml:space="preserve">surements from DistanceData.txt. Then we use each pose to calculate a transform matrix of end-effector by using </w:t>
      </w:r>
      <w:proofErr w:type="spellStart"/>
      <w:r w:rsidRPr="041012E8" w:rsidR="041012E8">
        <w:rPr>
          <w:rFonts w:ascii="Times New Roman" w:hAnsi="Times New Roman" w:eastAsia="Times New Roman" w:cs="Times New Roman"/>
          <w:sz w:val="24"/>
          <w:szCs w:val="24"/>
        </w:rPr>
        <w:t>fkine</w:t>
      </w:r>
      <w:proofErr w:type="spellEnd"/>
      <w:r w:rsidRPr="041012E8" w:rsidR="041012E8">
        <w:rPr>
          <w:rFonts w:ascii="Times New Roman" w:hAnsi="Times New Roman" w:eastAsia="Times New Roman" w:cs="Times New Roman"/>
          <w:sz w:val="24"/>
          <w:szCs w:val="24"/>
        </w:rPr>
        <w:t>() function, and fi</w:t>
      </w:r>
      <w:r w:rsidRPr="041012E8" w:rsidR="041012E8">
        <w:rPr>
          <w:rFonts w:ascii="Times New Roman" w:hAnsi="Times New Roman" w:eastAsia="宋体" w:cs="Times New Roman"/>
          <w:sz w:val="24"/>
          <w:szCs w:val="24"/>
          <w:lang w:val="en-US" w:eastAsia="zh-CN"/>
        </w:rPr>
        <w:t>na</w:t>
      </w:r>
      <w:r w:rsidRPr="041012E8" w:rsidR="041012E8">
        <w:rPr>
          <w:rFonts w:ascii="Times New Roman" w:hAnsi="Times New Roman" w:eastAsia="Times New Roman" w:cs="Times New Roman"/>
          <w:sz w:val="24"/>
          <w:szCs w:val="24"/>
        </w:rPr>
        <w:t>lly calculate the distance from end-effector to the clipboard frame by get the translation part in the transform matrix and apply distance function to get the final calculated distance. Then use the</w:t>
      </w:r>
      <w:r w:rsidRPr="041012E8" w:rsidR="041012E8">
        <w:rPr>
          <w:rFonts w:ascii="Times New Roman" w:hAnsi="Times New Roman" w:eastAsia="宋体" w:cs="Times New Roman"/>
          <w:sz w:val="24"/>
          <w:szCs w:val="24"/>
          <w:lang w:val="en-US" w:eastAsia="zh-CN"/>
        </w:rPr>
        <w:t xml:space="preserve"> average</w:t>
      </w:r>
      <w:r w:rsidRPr="041012E8" w:rsidR="041012E8">
        <w:rPr>
          <w:rFonts w:ascii="Times New Roman" w:hAnsi="Times New Roman" w:eastAsia="Times New Roman" w:cs="Times New Roman"/>
          <w:sz w:val="24"/>
          <w:szCs w:val="24"/>
        </w:rPr>
        <w:t xml:space="preserve"> </w:t>
      </w:r>
      <w:r w:rsidRPr="041012E8" w:rsidR="041012E8">
        <w:rPr>
          <w:rFonts w:ascii="Times New Roman" w:hAnsi="Times New Roman" w:eastAsia="宋体" w:cs="Times New Roman"/>
          <w:sz w:val="24"/>
          <w:szCs w:val="24"/>
          <w:lang w:val="en-US" w:eastAsia="zh-CN"/>
        </w:rPr>
        <w:t>a</w:t>
      </w:r>
      <w:r w:rsidRPr="041012E8" w:rsidR="041012E8">
        <w:rPr>
          <w:rFonts w:ascii="Times New Roman" w:hAnsi="Times New Roman" w:eastAsia="Times New Roman" w:cs="Times New Roman"/>
          <w:sz w:val="24"/>
          <w:szCs w:val="24"/>
        </w:rPr>
        <w:t>bsolute value of the difference between</w:t>
      </w:r>
      <w:r w:rsidRPr="041012E8" w:rsidR="041012E8">
        <w:rPr>
          <w:rFonts w:ascii="Times New Roman" w:hAnsi="Times New Roman" w:eastAsia="Times New Roman" w:cs="Times New Roman"/>
          <w:sz w:val="24"/>
          <w:szCs w:val="24"/>
        </w:rPr>
        <w:t xml:space="preserve"> measurements and</w:t>
      </w:r>
      <w:r w:rsidRPr="041012E8" w:rsidR="041012E8">
        <w:rPr>
          <w:rFonts w:ascii="Times New Roman" w:hAnsi="Times New Roman" w:eastAsia="宋体" w:cs="Times New Roman"/>
          <w:sz w:val="24"/>
          <w:szCs w:val="24"/>
          <w:lang w:val="en-US" w:eastAsia="zh-CN"/>
        </w:rPr>
        <w:t xml:space="preserve"> </w:t>
      </w:r>
      <w:r w:rsidRPr="041012E8" w:rsidR="041012E8">
        <w:rPr>
          <w:rFonts w:ascii="Times New Roman" w:hAnsi="Times New Roman" w:eastAsia="Times New Roman" w:cs="Times New Roman"/>
          <w:sz w:val="24"/>
          <w:szCs w:val="24"/>
        </w:rPr>
        <w:t xml:space="preserve">calculated distance </w:t>
      </w:r>
      <w:r w:rsidRPr="041012E8" w:rsidR="28F882FF">
        <w:rPr>
          <w:rFonts w:ascii="Times New Roman" w:hAnsi="Times New Roman" w:eastAsia="Times New Roman" w:cs="Times New Roman"/>
          <w:sz w:val="24"/>
          <w:szCs w:val="24"/>
        </w:rPr>
        <w:t xml:space="preserve">in different 9 poses </w:t>
      </w:r>
      <w:r w:rsidRPr="041012E8" w:rsidR="041012E8">
        <w:rPr>
          <w:rFonts w:ascii="Times New Roman" w:hAnsi="Times New Roman" w:eastAsia="Times New Roman" w:cs="Times New Roman"/>
          <w:sz w:val="24"/>
          <w:szCs w:val="24"/>
        </w:rPr>
        <w:t>to be the error.</w:t>
      </w:r>
    </w:p>
    <w:p xmlns:wp14="http://schemas.microsoft.com/office/word/2010/wordml" w14:paraId="738610EB" wp14:textId="77777777">
      <w:pPr>
        <w:bidi w:val="0"/>
        <w:jc w:val="both"/>
        <w:rPr>
          <w:rFonts w:ascii="Times New Roman" w:hAnsi="Times New Roman" w:eastAsia="Times New Roman" w:cs="Times New Roman"/>
          <w:sz w:val="24"/>
          <w:szCs w:val="24"/>
        </w:rPr>
      </w:pPr>
    </w:p>
    <w:p xmlns:wp14="http://schemas.microsoft.com/office/word/2010/wordml" w14:paraId="749418C1" wp14:textId="77777777">
      <w:pPr>
        <w:bidi w:val="0"/>
        <w:jc w:val="both"/>
        <w:rPr>
          <w:rFonts w:ascii="Times New Roman" w:hAnsi="Times New Roman" w:eastAsia="Times New Roman" w:cs="Times New Roman"/>
          <w:sz w:val="24"/>
          <w:szCs w:val="24"/>
        </w:rPr>
      </w:pPr>
      <w:r w:rsidRPr="041012E8" w:rsidR="041012E8">
        <w:rPr>
          <w:rFonts w:ascii="Times New Roman" w:hAnsi="Times New Roman" w:eastAsia="Times New Roman" w:cs="Times New Roman"/>
          <w:sz w:val="24"/>
          <w:szCs w:val="24"/>
        </w:rPr>
        <w:t xml:space="preserve">In summary, the objective function is to calculate the distance error between measurements and calculations, and then the error could be optimized in the later </w:t>
      </w:r>
      <w:proofErr w:type="spellStart"/>
      <w:r w:rsidRPr="041012E8" w:rsidR="041012E8">
        <w:rPr>
          <w:rFonts w:ascii="Times New Roman" w:hAnsi="Times New Roman" w:eastAsia="Times New Roman" w:cs="Times New Roman"/>
          <w:sz w:val="24"/>
          <w:szCs w:val="24"/>
        </w:rPr>
        <w:t>fminsearch</w:t>
      </w:r>
      <w:proofErr w:type="spellEnd"/>
      <w:r w:rsidRPr="041012E8" w:rsidR="041012E8">
        <w:rPr>
          <w:rFonts w:ascii="Times New Roman" w:hAnsi="Times New Roman" w:eastAsia="Times New Roman" w:cs="Times New Roman"/>
          <w:sz w:val="24"/>
          <w:szCs w:val="24"/>
        </w:rPr>
        <w:t>() function.</w:t>
      </w:r>
    </w:p>
    <w:p w:rsidR="041012E8" w:rsidP="041012E8" w:rsidRDefault="041012E8" w14:paraId="592CA2B2" w14:textId="45665B3C">
      <w:pPr>
        <w:pStyle w:val="1"/>
        <w:bidi w:val="0"/>
        <w:jc w:val="both"/>
        <w:rPr>
          <w:rFonts w:ascii="Calibri" w:hAnsi="Calibri" w:eastAsia="宋体" w:cs=""/>
          <w:sz w:val="21"/>
          <w:szCs w:val="21"/>
        </w:rPr>
      </w:pPr>
    </w:p>
    <w:p xmlns:wp14="http://schemas.microsoft.com/office/word/2010/wordml" w14:paraId="637805D2" wp14:textId="77777777">
      <w:pPr>
        <w:bidi w:val="0"/>
        <w:jc w:val="center"/>
      </w:pPr>
      <w:r>
        <w:drawing>
          <wp:inline xmlns:wp14="http://schemas.microsoft.com/office/word/2010/wordprocessingDrawing" distT="0" distB="0" distL="114300" distR="114300" wp14:anchorId="51101350" wp14:editId="7777777">
            <wp:extent cx="4400550" cy="4572000"/>
            <wp:effectExtent l="0" t="0" r="0" b="0"/>
            <wp:docPr id="590626084" name="图片 59062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26084" name="图片 59062608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r>
        <w:tab/>
      </w:r>
    </w:p>
    <w:p xmlns:wp14="http://schemas.microsoft.com/office/word/2010/wordml" w14:paraId="463F29E8" wp14:textId="77777777">
      <w:pPr>
        <w:bidi w:val="0"/>
        <w:jc w:val="center"/>
      </w:pPr>
      <w:r>
        <w:drawing>
          <wp:inline xmlns:wp14="http://schemas.microsoft.com/office/word/2010/wordprocessingDrawing" distT="0" distB="0" distL="114300" distR="114300" wp14:anchorId="2CB0F8F3" wp14:editId="7777777">
            <wp:extent cx="3752215" cy="523875"/>
            <wp:effectExtent l="0" t="0" r="0" b="0"/>
            <wp:docPr id="1010559851" name="图片 101055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851" name="图片 101055985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52446" cy="523875"/>
                    </a:xfrm>
                    <a:prstGeom prst="rect">
                      <a:avLst/>
                    </a:prstGeom>
                  </pic:spPr>
                </pic:pic>
              </a:graphicData>
            </a:graphic>
          </wp:inline>
        </w:drawing>
      </w:r>
      <w:r>
        <w:tab/>
      </w:r>
      <w:r>
        <w:tab/>
      </w:r>
      <w:r>
        <w:tab/>
      </w:r>
    </w:p>
    <w:p xmlns:wp14="http://schemas.microsoft.com/office/word/2010/wordml" w:rsidP="041012E8" w14:paraId="1C85CD60" wp14:textId="69C37FE2">
      <w:pPr>
        <w:bidi w:val="0"/>
        <w:jc w:val="center"/>
        <w:rPr>
          <w:rFonts w:ascii="Times New Roman" w:hAnsi="Times New Roman" w:eastAsia="Times New Roman" w:cs="Times New Roman"/>
          <w:sz w:val="20"/>
          <w:szCs w:val="20"/>
        </w:rPr>
      </w:pPr>
      <w:r w:rsidRPr="041012E8" w:rsidR="041012E8">
        <w:rPr>
          <w:rFonts w:ascii="Times New Roman" w:hAnsi="Times New Roman" w:eastAsia="Times New Roman" w:cs="Times New Roman"/>
          <w:sz w:val="20"/>
          <w:szCs w:val="20"/>
        </w:rPr>
        <w:t>Fig.</w:t>
      </w:r>
      <w:r w:rsidRPr="041012E8" w:rsidR="446BA225">
        <w:rPr>
          <w:rFonts w:ascii="Times New Roman" w:hAnsi="Times New Roman" w:eastAsia="Times New Roman" w:cs="Times New Roman"/>
          <w:sz w:val="20"/>
          <w:szCs w:val="20"/>
        </w:rPr>
        <w:t>10</w:t>
      </w:r>
      <w:r w:rsidRPr="041012E8" w:rsidR="041012E8">
        <w:rPr>
          <w:rFonts w:ascii="Times New Roman" w:hAnsi="Times New Roman" w:eastAsia="Times New Roman" w:cs="Times New Roman"/>
          <w:sz w:val="20"/>
          <w:szCs w:val="20"/>
        </w:rPr>
        <w:t xml:space="preserve"> Objective Function</w:t>
      </w:r>
    </w:p>
    <w:p w:rsidR="041012E8" w:rsidP="041012E8" w:rsidRDefault="041012E8" w14:paraId="51D4F86E" w14:textId="7C6C216B">
      <w:pPr>
        <w:pStyle w:val="1"/>
        <w:bidi w:val="0"/>
        <w:jc w:val="center"/>
        <w:rPr>
          <w:rFonts w:ascii="Calibri" w:hAnsi="Calibri" w:eastAsia="宋体" w:cs=""/>
          <w:sz w:val="21"/>
          <w:szCs w:val="21"/>
        </w:rPr>
      </w:pPr>
    </w:p>
    <w:p xmlns:wp14="http://schemas.microsoft.com/office/word/2010/wordml" w14:paraId="54F9AE05" wp14:textId="77777777">
      <w:pPr>
        <w:bidi w:val="0"/>
        <w:jc w:val="center"/>
      </w:pPr>
      <w:r>
        <w:t xml:space="preserve">   </w:t>
      </w:r>
      <w:r>
        <w:tab/>
      </w:r>
      <w:r>
        <w:tab/>
      </w:r>
      <w:r>
        <w:drawing>
          <wp:inline xmlns:wp14="http://schemas.microsoft.com/office/word/2010/wordprocessingDrawing" distT="0" distB="0" distL="114300" distR="114300" wp14:anchorId="3C0E6582" wp14:editId="7777777">
            <wp:extent cx="3435350" cy="5340350"/>
            <wp:effectExtent l="0" t="0" r="6350" b="635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7"/>
                    <a:stretch>
                      <a:fillRect/>
                    </a:stretch>
                  </pic:blipFill>
                  <pic:spPr>
                    <a:xfrm>
                      <a:off x="0" y="0"/>
                      <a:ext cx="3435350" cy="5340350"/>
                    </a:xfrm>
                    <a:prstGeom prst="rect">
                      <a:avLst/>
                    </a:prstGeom>
                    <a:noFill/>
                    <a:ln>
                      <a:noFill/>
                    </a:ln>
                  </pic:spPr>
                </pic:pic>
              </a:graphicData>
            </a:graphic>
          </wp:inline>
        </w:drawing>
      </w:r>
    </w:p>
    <w:p xmlns:wp14="http://schemas.microsoft.com/office/word/2010/wordml" w:rsidP="041012E8" w14:paraId="20C83415" wp14:textId="14D5A735">
      <w:pPr>
        <w:pStyle w:val="1"/>
        <w:spacing w:before="0" w:beforeAutospacing="off" w:after="0" w:afterAutospacing="off" w:line="259" w:lineRule="auto"/>
        <w:ind w:left="0" w:right="0"/>
        <w:jc w:val="center"/>
        <w:rPr>
          <w:rFonts w:ascii="Times New Roman" w:hAnsi="Times New Roman" w:eastAsia="Times New Roman" w:cs="Times New Roman"/>
          <w:sz w:val="20"/>
          <w:szCs w:val="20"/>
        </w:rPr>
      </w:pPr>
      <w:r w:rsidRPr="041012E8" w:rsidR="041012E8">
        <w:rPr>
          <w:rFonts w:ascii="Times New Roman" w:hAnsi="Times New Roman" w:eastAsia="Times New Roman" w:cs="Times New Roman"/>
          <w:sz w:val="20"/>
          <w:szCs w:val="20"/>
        </w:rPr>
        <w:t>Fig. 1</w:t>
      </w:r>
      <w:r w:rsidRPr="041012E8" w:rsidR="573BEBBC">
        <w:rPr>
          <w:rFonts w:ascii="Times New Roman" w:hAnsi="Times New Roman" w:eastAsia="Times New Roman" w:cs="Times New Roman"/>
          <w:sz w:val="20"/>
          <w:szCs w:val="20"/>
        </w:rPr>
        <w:t>1</w:t>
      </w:r>
      <w:r w:rsidRPr="041012E8" w:rsidR="041012E8">
        <w:rPr>
          <w:rFonts w:ascii="Times New Roman" w:hAnsi="Times New Roman" w:eastAsia="Times New Roman" w:cs="Times New Roman"/>
          <w:sz w:val="20"/>
          <w:szCs w:val="20"/>
        </w:rPr>
        <w:t xml:space="preserve"> Optimization</w:t>
      </w:r>
    </w:p>
    <w:p w:rsidR="041012E8" w:rsidP="041012E8" w:rsidRDefault="041012E8" w14:paraId="30B3E9ED" w14:textId="6ED4E2A8">
      <w:pPr>
        <w:pStyle w:val="1"/>
        <w:bidi w:val="0"/>
        <w:spacing w:before="0" w:beforeAutospacing="off" w:after="0" w:afterAutospacing="off" w:line="259" w:lineRule="auto"/>
        <w:ind w:left="0" w:right="0"/>
        <w:jc w:val="center"/>
        <w:rPr>
          <w:rFonts w:ascii="Calibri" w:hAnsi="Calibri" w:eastAsia="宋体" w:cs=""/>
          <w:sz w:val="21"/>
          <w:szCs w:val="21"/>
        </w:rPr>
      </w:pPr>
    </w:p>
    <w:p xmlns:wp14="http://schemas.microsoft.com/office/word/2010/wordml" w14:paraId="12DAF342" wp14:textId="32548DE7">
      <w:pPr>
        <w:bidi w:val="0"/>
        <w:jc w:val="both"/>
        <w:rPr>
          <w:rFonts w:ascii="Times New Roman" w:hAnsi="Times New Roman" w:eastAsia="Times New Roman" w:cs="Times New Roman"/>
          <w:b w:val="0"/>
          <w:bCs w:val="0"/>
          <w:sz w:val="24"/>
          <w:szCs w:val="24"/>
        </w:rPr>
      </w:pPr>
      <w:r w:rsidRPr="041012E8" w:rsidR="041012E8">
        <w:rPr>
          <w:rFonts w:ascii="Times New Roman" w:hAnsi="Times New Roman" w:eastAsia="Times New Roman" w:cs="Times New Roman"/>
          <w:b w:val="0"/>
          <w:bCs w:val="0"/>
          <w:sz w:val="24"/>
          <w:szCs w:val="24"/>
        </w:rPr>
        <w:t xml:space="preserve">In the callback function of “Optimize” button, we perform Optimize () function which uses </w:t>
      </w:r>
      <w:proofErr w:type="spellStart"/>
      <w:r w:rsidRPr="041012E8" w:rsidR="041012E8">
        <w:rPr>
          <w:rFonts w:ascii="Times New Roman" w:hAnsi="Times New Roman" w:eastAsia="Times New Roman" w:cs="Times New Roman"/>
          <w:b w:val="0"/>
          <w:bCs w:val="0"/>
          <w:sz w:val="24"/>
          <w:szCs w:val="24"/>
        </w:rPr>
        <w:t>fminsearch</w:t>
      </w:r>
      <w:proofErr w:type="spellEnd"/>
      <w:r w:rsidRPr="041012E8" w:rsidR="041012E8">
        <w:rPr>
          <w:rFonts w:ascii="Times New Roman" w:hAnsi="Times New Roman" w:eastAsia="Times New Roman" w:cs="Times New Roman"/>
          <w:b w:val="0"/>
          <w:bCs w:val="0"/>
          <w:sz w:val="24"/>
          <w:szCs w:val="24"/>
        </w:rPr>
        <w:t>() function as its core function</w:t>
      </w:r>
      <w:r w:rsidRPr="041012E8" w:rsidR="242CDD68">
        <w:rPr>
          <w:rFonts w:ascii="Times New Roman" w:hAnsi="Times New Roman" w:eastAsia="Times New Roman" w:cs="Times New Roman"/>
          <w:b w:val="0"/>
          <w:bCs w:val="0"/>
          <w:sz w:val="24"/>
          <w:szCs w:val="24"/>
        </w:rPr>
        <w:t>, of which the codes are shown in the Fig. 11</w:t>
      </w:r>
      <w:r w:rsidRPr="041012E8" w:rsidR="041012E8">
        <w:rPr>
          <w:rFonts w:ascii="Times New Roman" w:hAnsi="Times New Roman" w:eastAsia="Times New Roman" w:cs="Times New Roman"/>
          <w:b w:val="0"/>
          <w:bCs w:val="0"/>
          <w:sz w:val="24"/>
          <w:szCs w:val="24"/>
        </w:rPr>
        <w:t xml:space="preserve">. The input parameters of </w:t>
      </w:r>
      <w:proofErr w:type="spellStart"/>
      <w:r w:rsidRPr="041012E8" w:rsidR="041012E8">
        <w:rPr>
          <w:rFonts w:ascii="Times New Roman" w:hAnsi="Times New Roman" w:eastAsia="Times New Roman" w:cs="Times New Roman"/>
          <w:b w:val="0"/>
          <w:bCs w:val="0"/>
          <w:sz w:val="24"/>
          <w:szCs w:val="24"/>
        </w:rPr>
        <w:t>fminsearch</w:t>
      </w:r>
      <w:proofErr w:type="spellEnd"/>
      <w:r w:rsidRPr="041012E8" w:rsidR="041012E8">
        <w:rPr>
          <w:rFonts w:ascii="Times New Roman" w:hAnsi="Times New Roman" w:eastAsia="Times New Roman" w:cs="Times New Roman"/>
          <w:b w:val="0"/>
          <w:bCs w:val="0"/>
          <w:sz w:val="24"/>
          <w:szCs w:val="24"/>
        </w:rPr>
        <w:t>() function are the objective function (</w:t>
      </w:r>
      <w:proofErr w:type="spellStart"/>
      <w:r w:rsidRPr="041012E8" w:rsidR="041012E8">
        <w:rPr>
          <w:rFonts w:ascii="Times New Roman" w:hAnsi="Times New Roman" w:eastAsia="Times New Roman" w:cs="Times New Roman"/>
          <w:b w:val="0"/>
          <w:bCs w:val="0"/>
          <w:sz w:val="24"/>
          <w:szCs w:val="24"/>
        </w:rPr>
        <w:t>CalcDistError</w:t>
      </w:r>
      <w:proofErr w:type="spellEnd"/>
      <w:r w:rsidRPr="041012E8" w:rsidR="041012E8">
        <w:rPr>
          <w:rFonts w:ascii="Times New Roman" w:hAnsi="Times New Roman" w:eastAsia="Times New Roman" w:cs="Times New Roman"/>
          <w:b w:val="0"/>
          <w:bCs w:val="0"/>
          <w:sz w:val="24"/>
          <w:szCs w:val="24"/>
        </w:rPr>
        <w:t>()), a m</w:t>
      </w:r>
      <w:r w:rsidRPr="041012E8" w:rsidR="041012E8">
        <w:rPr>
          <w:rFonts w:ascii="Times New Roman" w:hAnsi="Times New Roman" w:eastAsia="宋体" w:cs="Times New Roman"/>
          <w:b w:val="0"/>
          <w:bCs w:val="0"/>
          <w:sz w:val="24"/>
          <w:szCs w:val="24"/>
          <w:lang w:val="en-US" w:eastAsia="zh-CN"/>
        </w:rPr>
        <w:t>a</w:t>
      </w:r>
      <w:r w:rsidRPr="041012E8" w:rsidR="041012E8">
        <w:rPr>
          <w:rFonts w:ascii="Times New Roman" w:hAnsi="Times New Roman" w:eastAsia="Times New Roman" w:cs="Times New Roman"/>
          <w:b w:val="0"/>
          <w:bCs w:val="0"/>
          <w:sz w:val="24"/>
          <w:szCs w:val="24"/>
        </w:rPr>
        <w:t>trix of DH parameters (</w:t>
      </w:r>
      <w:proofErr w:type="spellStart"/>
      <w:r w:rsidRPr="041012E8" w:rsidR="041012E8">
        <w:rPr>
          <w:rFonts w:ascii="Times New Roman" w:hAnsi="Times New Roman" w:eastAsia="Times New Roman" w:cs="Times New Roman"/>
          <w:b w:val="0"/>
          <w:bCs w:val="0"/>
          <w:sz w:val="24"/>
          <w:szCs w:val="24"/>
        </w:rPr>
        <w:t>MeasDH</w:t>
      </w:r>
      <w:proofErr w:type="spellEnd"/>
      <w:r w:rsidRPr="041012E8" w:rsidR="041012E8">
        <w:rPr>
          <w:rFonts w:ascii="Times New Roman" w:hAnsi="Times New Roman" w:eastAsia="Times New Roman" w:cs="Times New Roman"/>
          <w:b w:val="0"/>
          <w:bCs w:val="0"/>
          <w:sz w:val="24"/>
          <w:szCs w:val="24"/>
        </w:rPr>
        <w:t xml:space="preserve">), options. While the objective function represents what you want to optimize, DH parameters are what can affect objective function and can be tuned. And options are about some setting of plotting requirements, tolerated error range (1e-6), and the number of iterations (500 </w:t>
      </w:r>
      <w:proofErr w:type="spellStart"/>
      <w:r w:rsidRPr="041012E8" w:rsidR="041012E8">
        <w:rPr>
          <w:rFonts w:ascii="Times New Roman" w:hAnsi="Times New Roman" w:eastAsia="Times New Roman" w:cs="Times New Roman"/>
          <w:b w:val="0"/>
          <w:bCs w:val="0"/>
          <w:sz w:val="24"/>
          <w:szCs w:val="24"/>
        </w:rPr>
        <w:t>interations</w:t>
      </w:r>
      <w:proofErr w:type="spellEnd"/>
      <w:r w:rsidRPr="041012E8" w:rsidR="041012E8">
        <w:rPr>
          <w:rFonts w:ascii="Times New Roman" w:hAnsi="Times New Roman" w:eastAsia="Times New Roman" w:cs="Times New Roman"/>
          <w:b w:val="0"/>
          <w:bCs w:val="0"/>
          <w:sz w:val="24"/>
          <w:szCs w:val="24"/>
        </w:rPr>
        <w:t xml:space="preserve">). </w:t>
      </w:r>
      <w:r w:rsidRPr="041012E8" w:rsidR="041012E8">
        <w:rPr>
          <w:rFonts w:ascii="Times New Roman" w:hAnsi="Times New Roman" w:eastAsia="Times New Roman" w:cs="Times New Roman"/>
          <w:b w:val="0"/>
          <w:bCs w:val="0"/>
          <w:color w:val="auto"/>
          <w:sz w:val="24"/>
          <w:szCs w:val="24"/>
        </w:rPr>
        <w:t xml:space="preserve">The output contains </w:t>
      </w:r>
      <w:r w:rsidRPr="041012E8" w:rsidR="041012E8">
        <w:rPr>
          <w:rFonts w:ascii="Times New Roman" w:hAnsi="Times New Roman" w:eastAsia="宋体" w:cs="Times New Roman"/>
          <w:b w:val="0"/>
          <w:bCs w:val="0"/>
          <w:color w:val="auto"/>
          <w:sz w:val="24"/>
          <w:szCs w:val="24"/>
          <w:lang w:val="en-US" w:eastAsia="zh-CN"/>
        </w:rPr>
        <w:t xml:space="preserve">improved parameters matrix </w:t>
      </w:r>
      <w:r w:rsidRPr="041012E8" w:rsidR="041012E8">
        <w:rPr>
          <w:rFonts w:ascii="Times New Roman" w:hAnsi="Times New Roman" w:eastAsia="宋体" w:cs="Times New Roman"/>
          <w:b w:val="0"/>
          <w:bCs w:val="0"/>
          <w:color w:val="auto"/>
          <w:sz w:val="24"/>
          <w:szCs w:val="24"/>
          <w:lang w:val="en-US" w:eastAsia="zh-CN"/>
        </w:rPr>
        <w:t>“</w:t>
      </w:r>
      <w:r w:rsidRPr="041012E8" w:rsidR="041012E8">
        <w:rPr>
          <w:rFonts w:ascii="Times New Roman" w:hAnsi="Times New Roman" w:eastAsia="宋体" w:cs="Times New Roman"/>
          <w:b w:val="0"/>
          <w:bCs w:val="0"/>
          <w:color w:val="auto"/>
          <w:sz w:val="24"/>
          <w:szCs w:val="24"/>
          <w:lang w:val="en-US" w:eastAsia="zh-CN"/>
        </w:rPr>
        <w:t>x</w:t>
      </w:r>
      <w:r w:rsidRPr="041012E8" w:rsidR="041012E8">
        <w:rPr>
          <w:rFonts w:ascii="Times New Roman" w:hAnsi="Times New Roman" w:eastAsia="宋体" w:cs="Times New Roman"/>
          <w:b w:val="0"/>
          <w:bCs w:val="0"/>
          <w:color w:val="auto"/>
          <w:sz w:val="24"/>
          <w:szCs w:val="24"/>
          <w:lang w:val="en-US" w:eastAsia="zh-CN"/>
        </w:rPr>
        <w:t>”</w:t>
      </w:r>
      <w:r w:rsidRPr="041012E8" w:rsidR="041012E8">
        <w:rPr>
          <w:rFonts w:ascii="Times New Roman" w:hAnsi="Times New Roman" w:eastAsia="宋体" w:cs="Times New Roman"/>
          <w:b w:val="0"/>
          <w:bCs w:val="0"/>
          <w:color w:val="auto"/>
          <w:sz w:val="24"/>
          <w:szCs w:val="24"/>
          <w:lang w:val="en-US" w:eastAsia="zh-CN"/>
        </w:rPr>
        <w:t xml:space="preserve"> and </w:t>
      </w:r>
      <w:r w:rsidRPr="041012E8" w:rsidR="041012E8">
        <w:rPr>
          <w:rFonts w:ascii="Times New Roman" w:hAnsi="Times New Roman" w:eastAsia="Times New Roman" w:cs="Times New Roman"/>
          <w:b w:val="0"/>
          <w:bCs w:val="0"/>
          <w:color w:val="auto"/>
          <w:sz w:val="24"/>
          <w:szCs w:val="24"/>
        </w:rPr>
        <w:t>final error value</w:t>
      </w:r>
      <w:r w:rsidRPr="041012E8" w:rsidR="041012E8">
        <w:rPr>
          <w:rFonts w:ascii="Times New Roman" w:hAnsi="Times New Roman" w:eastAsia="宋体" w:cs="Times New Roman"/>
          <w:b w:val="0"/>
          <w:bCs w:val="0"/>
          <w:color w:val="auto"/>
          <w:sz w:val="24"/>
          <w:szCs w:val="24"/>
          <w:lang w:val="en-US" w:eastAsia="zh-CN"/>
        </w:rPr>
        <w:t xml:space="preserve"> </w:t>
      </w:r>
      <w:r w:rsidRPr="041012E8" w:rsidR="041012E8">
        <w:rPr>
          <w:rFonts w:ascii="Times New Roman" w:hAnsi="Times New Roman" w:eastAsia="宋体" w:cs="Times New Roman"/>
          <w:b w:val="0"/>
          <w:bCs w:val="0"/>
          <w:color w:val="auto"/>
          <w:sz w:val="24"/>
          <w:szCs w:val="24"/>
          <w:lang w:val="en-US" w:eastAsia="zh-CN"/>
        </w:rPr>
        <w:t>“</w:t>
      </w:r>
      <w:proofErr w:type="spellStart"/>
      <w:r w:rsidRPr="041012E8" w:rsidR="041012E8">
        <w:rPr>
          <w:rFonts w:ascii="Times New Roman" w:hAnsi="Times New Roman" w:eastAsia="宋体" w:cs="Times New Roman"/>
          <w:b w:val="0"/>
          <w:bCs w:val="0"/>
          <w:color w:val="auto"/>
          <w:sz w:val="24"/>
          <w:szCs w:val="24"/>
          <w:lang w:val="en-US" w:eastAsia="zh-CN"/>
        </w:rPr>
        <w:t>fval</w:t>
      </w:r>
      <w:proofErr w:type="spellEnd"/>
      <w:r w:rsidRPr="041012E8" w:rsidR="041012E8">
        <w:rPr>
          <w:rFonts w:ascii="Times New Roman" w:hAnsi="Times New Roman" w:eastAsia="宋体" w:cs="Times New Roman"/>
          <w:b w:val="0"/>
          <w:bCs w:val="0"/>
          <w:color w:val="auto"/>
          <w:sz w:val="24"/>
          <w:szCs w:val="24"/>
          <w:lang w:val="en-US" w:eastAsia="zh-CN"/>
        </w:rPr>
        <w:t>”</w:t>
      </w:r>
      <w:r w:rsidRPr="041012E8" w:rsidR="041012E8">
        <w:rPr>
          <w:rFonts w:ascii="Times New Roman" w:hAnsi="Times New Roman" w:eastAsia="Times New Roman" w:cs="Times New Roman"/>
          <w:b w:val="0"/>
          <w:bCs w:val="0"/>
          <w:color w:val="auto"/>
          <w:sz w:val="24"/>
          <w:szCs w:val="24"/>
        </w:rPr>
        <w:t>.</w:t>
      </w:r>
    </w:p>
    <w:p xmlns:wp14="http://schemas.microsoft.com/office/word/2010/wordml" w14:paraId="3B7B4B86" wp14:textId="77777777">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type="page"/>
      </w:r>
    </w:p>
    <w:p xmlns:wp14="http://schemas.microsoft.com/office/word/2010/wordml" w14:paraId="36704A0D" wp14:textId="77777777">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val="1"/>
          <w:bCs w:val="1"/>
          <w:sz w:val="24"/>
          <w:szCs w:val="24"/>
        </w:rPr>
      </w:pPr>
      <w:r w:rsidRPr="041012E8" w:rsidR="041012E8">
        <w:rPr>
          <w:rFonts w:ascii="Times New Roman" w:hAnsi="Times New Roman" w:eastAsia="Times New Roman" w:cs="Times New Roman"/>
          <w:b w:val="1"/>
          <w:bCs w:val="1"/>
          <w:sz w:val="24"/>
          <w:szCs w:val="24"/>
        </w:rPr>
        <w:t>Results</w:t>
      </w:r>
    </w:p>
    <w:p w:rsidR="041012E8" w:rsidP="041012E8" w:rsidRDefault="041012E8" w14:paraId="06ADCC41" w14:textId="4542708C">
      <w:pPr>
        <w:bidi w:val="0"/>
        <w:spacing w:beforeLines="0" w:beforeAutospacing="off" w:afterLines="0" w:afterAutospacing="off" w:line="259" w:lineRule="auto"/>
        <w:ind w:rightChars="0"/>
        <w:jc w:val="both"/>
        <w:rPr>
          <w:rFonts w:ascii="Times New Roman" w:hAnsi="Times New Roman" w:eastAsia="Times New Roman" w:cs="Times New Roman"/>
          <w:b w:val="0"/>
          <w:bCs w:val="0"/>
          <w:sz w:val="24"/>
          <w:szCs w:val="24"/>
        </w:rPr>
      </w:pPr>
    </w:p>
    <w:p xmlns:wp14="http://schemas.microsoft.com/office/word/2010/wordml" w14:paraId="32FC0DC0" wp14:textId="77777777">
      <w:pPr>
        <w:bidi w:val="0"/>
        <w:spacing w:beforeLines="0" w:beforeAutospacing="0" w:afterLines="0" w:afterAutospacing="0" w:line="259" w:lineRule="auto"/>
        <w:ind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we will explain our designed App, showcasing its functionality and show the results of optimization. This project has three main files:</w:t>
      </w:r>
    </w:p>
    <w:p xmlns:wp14="http://schemas.microsoft.com/office/word/2010/wordml" w14:paraId="298F5043" wp14:textId="77777777">
      <w:pPr>
        <w:pStyle w:val="6"/>
        <w:numPr>
          <w:ilvl w:val="0"/>
          <w:numId w:val="3"/>
        </w:numPr>
        <w:bidi w:val="0"/>
        <w:spacing w:beforeLines="0" w:beforeAutospacing="0" w:afterLines="0" w:afterAutospacing="0" w:line="259" w:lineRule="auto"/>
        <w:ind w:rightChars="0"/>
        <w:jc w:val="both"/>
        <w:rPr>
          <w:rFonts w:asciiTheme="minorAscii" w:hAnsiTheme="minorAscii" w:eastAsiaTheme="minorAscii" w:cstheme="minorAscii"/>
          <w:b w:val="0"/>
          <w:bCs w:val="0"/>
          <w:sz w:val="24"/>
          <w:szCs w:val="24"/>
        </w:rPr>
      </w:pPr>
      <w:r>
        <w:rPr>
          <w:rFonts w:ascii="Times New Roman" w:hAnsi="Times New Roman" w:eastAsia="Times New Roman" w:cs="Times New Roman"/>
          <w:b w:val="0"/>
          <w:bCs w:val="0"/>
          <w:sz w:val="24"/>
          <w:szCs w:val="24"/>
        </w:rPr>
        <w:t>G8RobotArm.mlapp</w:t>
      </w:r>
    </w:p>
    <w:p xmlns:wp14="http://schemas.microsoft.com/office/word/2010/wordml" w14:paraId="24FFF392" wp14:textId="77777777">
      <w:pPr>
        <w:pStyle w:val="6"/>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CalcDistError.m</w:t>
      </w:r>
    </w:p>
    <w:p xmlns:wp14="http://schemas.microsoft.com/office/word/2010/wordml" w14:paraId="7D069EF7" wp14:textId="77777777">
      <w:pPr>
        <w:pStyle w:val="6"/>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 xml:space="preserve">DistanceData.txt </w:t>
      </w:r>
    </w:p>
    <w:p xmlns:wp14="http://schemas.microsoft.com/office/word/2010/wordml" w14:paraId="2136707E"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relationship among them is that .mlapp file is our designed App, so it could be regarded as the body of the project, .m file is used as the objective function in the fminsearch() function, while the .txt file contains 9 poses and corresponding distance measurements from end-effector to the new base frame, which is to be used in the CalcDistError() function. </w:t>
      </w:r>
    </w:p>
    <w:p xmlns:wp14="http://schemas.microsoft.com/office/word/2010/wordml" w14:paraId="3A0FF5F2"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69692ED2"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below shows our GUI window, </w:t>
      </w:r>
    </w:p>
    <w:p xmlns:wp14="http://schemas.microsoft.com/office/word/2010/wordml" w14:paraId="5630AD66" wp14:textId="77777777">
      <w:pPr>
        <w:bidi w:val="0"/>
        <w:spacing w:beforeLines="0" w:beforeAutospacing="0" w:afterLines="0" w:afterAutospacing="0" w:line="259" w:lineRule="auto"/>
        <w:ind w:left="0" w:rightChars="0"/>
        <w:jc w:val="center"/>
      </w:pPr>
      <w:r>
        <w:drawing>
          <wp:inline xmlns:wp14="http://schemas.microsoft.com/office/word/2010/wordprocessingDrawing" distT="0" distB="0" distL="114300" distR="114300" wp14:anchorId="5B82111B" wp14:editId="7777777">
            <wp:extent cx="4039235" cy="2668270"/>
            <wp:effectExtent l="0" t="0" r="12065" b="1143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8"/>
                    <a:stretch>
                      <a:fillRect/>
                    </a:stretch>
                  </pic:blipFill>
                  <pic:spPr>
                    <a:xfrm>
                      <a:off x="0" y="0"/>
                      <a:ext cx="4039235" cy="2668270"/>
                    </a:xfrm>
                    <a:prstGeom prst="rect">
                      <a:avLst/>
                    </a:prstGeom>
                    <a:noFill/>
                    <a:ln>
                      <a:noFill/>
                    </a:ln>
                  </pic:spPr>
                </pic:pic>
              </a:graphicData>
            </a:graphic>
          </wp:inline>
        </w:drawing>
      </w:r>
    </w:p>
    <w:p xmlns:wp14="http://schemas.microsoft.com/office/word/2010/wordml" w14:paraId="61829076" wp14:textId="77777777">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r>
        <w:drawing>
          <wp:inline xmlns:wp14="http://schemas.microsoft.com/office/word/2010/wordprocessingDrawing" distT="0" distB="0" distL="114300" distR="114300" wp14:anchorId="00F40383" wp14:editId="7777777">
            <wp:extent cx="2084705" cy="1460500"/>
            <wp:effectExtent l="0" t="0" r="1079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9"/>
                    <a:stretch>
                      <a:fillRect/>
                    </a:stretch>
                  </pic:blipFill>
                  <pic:spPr>
                    <a:xfrm>
                      <a:off x="0" y="0"/>
                      <a:ext cx="2084705" cy="1460500"/>
                    </a:xfrm>
                    <a:prstGeom prst="rect">
                      <a:avLst/>
                    </a:prstGeom>
                    <a:noFill/>
                    <a:ln>
                      <a:noFill/>
                    </a:ln>
                  </pic:spPr>
                </pic:pic>
              </a:graphicData>
            </a:graphic>
          </wp:inline>
        </w:drawing>
      </w:r>
      <w:r>
        <w:drawing>
          <wp:inline xmlns:wp14="http://schemas.microsoft.com/office/word/2010/wordprocessingDrawing" distT="0" distB="0" distL="114300" distR="114300" wp14:anchorId="5B80A843" wp14:editId="7777777">
            <wp:extent cx="2077720" cy="1455420"/>
            <wp:effectExtent l="0" t="0" r="5080"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40"/>
                    <a:stretch>
                      <a:fillRect/>
                    </a:stretch>
                  </pic:blipFill>
                  <pic:spPr>
                    <a:xfrm>
                      <a:off x="0" y="0"/>
                      <a:ext cx="2077720" cy="1455420"/>
                    </a:xfrm>
                    <a:prstGeom prst="rect">
                      <a:avLst/>
                    </a:prstGeom>
                    <a:noFill/>
                    <a:ln>
                      <a:noFill/>
                    </a:ln>
                  </pic:spPr>
                </pic:pic>
              </a:graphicData>
            </a:graphic>
          </wp:inline>
        </w:drawing>
      </w:r>
    </w:p>
    <w:p xmlns:wp14="http://schemas.microsoft.com/office/word/2010/wordml" w:rsidP="041012E8" w14:paraId="16B7D5BA" wp14:textId="4A77DF29">
      <w:pPr>
        <w:bidi w:val="0"/>
        <w:spacing w:beforeLines="0" w:beforeAutospacing="off" w:afterLines="0" w:afterAutospacing="off" w:line="259" w:lineRule="auto"/>
        <w:ind w:left="2940" w:rightChars="0" w:firstLine="420"/>
        <w:jc w:val="both"/>
        <w:rPr>
          <w:rFonts w:ascii="Times New Roman" w:hAnsi="Times New Roman" w:eastAsia="Times New Roman" w:cs="Times New Roman"/>
          <w:b w:val="0"/>
          <w:bCs w:val="0"/>
          <w:sz w:val="20"/>
          <w:szCs w:val="20"/>
        </w:rPr>
      </w:pPr>
      <w:r w:rsidRPr="041012E8" w:rsidR="041012E8">
        <w:rPr>
          <w:rFonts w:ascii="Times New Roman" w:hAnsi="Times New Roman" w:eastAsia="Times New Roman" w:cs="Times New Roman"/>
          <w:b w:val="0"/>
          <w:bCs w:val="0"/>
          <w:sz w:val="20"/>
          <w:szCs w:val="20"/>
        </w:rPr>
        <w:t>Fig. 1</w:t>
      </w:r>
      <w:r w:rsidRPr="041012E8" w:rsidR="1CDA7C96">
        <w:rPr>
          <w:rFonts w:ascii="Times New Roman" w:hAnsi="Times New Roman" w:eastAsia="Times New Roman" w:cs="Times New Roman"/>
          <w:b w:val="0"/>
          <w:bCs w:val="0"/>
          <w:sz w:val="20"/>
          <w:szCs w:val="20"/>
        </w:rPr>
        <w:t>2</w:t>
      </w:r>
      <w:r w:rsidRPr="041012E8" w:rsidR="041012E8">
        <w:rPr>
          <w:rFonts w:ascii="Times New Roman" w:hAnsi="Times New Roman" w:eastAsia="Times New Roman" w:cs="Times New Roman"/>
          <w:b w:val="0"/>
          <w:bCs w:val="0"/>
          <w:sz w:val="20"/>
          <w:szCs w:val="20"/>
        </w:rPr>
        <w:t xml:space="preserve"> GUI window.</w:t>
      </w:r>
    </w:p>
    <w:p xmlns:wp14="http://schemas.microsoft.com/office/word/2010/wordml" w14:paraId="2BA226A1"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rsidP="041012E8" w14:paraId="7B8C1021" wp14:textId="13E8DDBB">
      <w:pPr>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041012E8" w:rsidR="041012E8">
        <w:rPr>
          <w:rFonts w:ascii="Times New Roman" w:hAnsi="Times New Roman" w:eastAsia="Times New Roman" w:cs="Times New Roman"/>
          <w:b w:val="0"/>
          <w:bCs w:val="0"/>
          <w:sz w:val="24"/>
          <w:szCs w:val="24"/>
        </w:rPr>
        <w:t>And you can edit DH parameters, base frame translation parameters in it. Also, you can choose a pose and then press the “</w:t>
      </w:r>
      <w:proofErr w:type="spellStart"/>
      <w:r w:rsidRPr="041012E8" w:rsidR="041012E8">
        <w:rPr>
          <w:rFonts w:ascii="Times New Roman" w:hAnsi="Times New Roman" w:eastAsia="Times New Roman" w:cs="Times New Roman"/>
          <w:b w:val="0"/>
          <w:bCs w:val="0"/>
          <w:sz w:val="24"/>
          <w:szCs w:val="24"/>
        </w:rPr>
        <w:t>CreatRobot</w:t>
      </w:r>
      <w:proofErr w:type="spellEnd"/>
      <w:r w:rsidRPr="041012E8" w:rsidR="041012E8">
        <w:rPr>
          <w:rFonts w:ascii="Times New Roman" w:hAnsi="Times New Roman" w:eastAsia="Times New Roman" w:cs="Times New Roman"/>
          <w:b w:val="0"/>
          <w:bCs w:val="0"/>
          <w:sz w:val="24"/>
          <w:szCs w:val="24"/>
        </w:rPr>
        <w:t>” button to create a robot. By tune the slider position, the robot can be re</w:t>
      </w:r>
      <w:r w:rsidRPr="041012E8" w:rsidR="041012E8">
        <w:rPr>
          <w:rFonts w:ascii="Times New Roman" w:hAnsi="Times New Roman" w:eastAsia="宋体" w:cs="Times New Roman"/>
          <w:b w:val="0"/>
          <w:bCs w:val="0"/>
          <w:sz w:val="24"/>
          <w:szCs w:val="24"/>
          <w:lang w:val="en-US" w:eastAsia="zh-CN"/>
        </w:rPr>
        <w:t>-</w:t>
      </w:r>
      <w:r w:rsidRPr="041012E8" w:rsidR="041012E8">
        <w:rPr>
          <w:rFonts w:ascii="Times New Roman" w:hAnsi="Times New Roman" w:eastAsia="Times New Roman" w:cs="Times New Roman"/>
          <w:b w:val="0"/>
          <w:bCs w:val="0"/>
          <w:sz w:val="24"/>
          <w:szCs w:val="24"/>
        </w:rPr>
        <w:t xml:space="preserve">plotted, which is showcased in Fig. </w:t>
      </w:r>
      <w:r w:rsidRPr="041012E8" w:rsidR="03379A4C">
        <w:rPr>
          <w:rFonts w:ascii="Times New Roman" w:hAnsi="Times New Roman" w:eastAsia="Times New Roman" w:cs="Times New Roman"/>
          <w:b w:val="0"/>
          <w:bCs w:val="0"/>
          <w:sz w:val="24"/>
          <w:szCs w:val="24"/>
        </w:rPr>
        <w:t>8</w:t>
      </w:r>
      <w:r w:rsidRPr="041012E8" w:rsidR="041012E8">
        <w:rPr>
          <w:rFonts w:ascii="Times New Roman" w:hAnsi="Times New Roman" w:eastAsia="Times New Roman" w:cs="Times New Roman"/>
          <w:b w:val="0"/>
          <w:bCs w:val="0"/>
          <w:sz w:val="24"/>
          <w:szCs w:val="24"/>
        </w:rPr>
        <w:t>. Then end-effector location and distance to the new base frame are also presented in the left side of the GUI window.</w:t>
      </w:r>
    </w:p>
    <w:p xmlns:wp14="http://schemas.microsoft.com/office/word/2010/wordml" w14:paraId="17AD93B2"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14:paraId="0DE4B5B7" wp14:textId="77777777">
      <w:pPr>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br w:type="page"/>
      </w:r>
    </w:p>
    <w:p xmlns:wp14="http://schemas.microsoft.com/office/word/2010/wordml" w14:paraId="4C33EA29"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Next, we will showcase how optimization works in the GUI.</w:t>
      </w:r>
    </w:p>
    <w:p xmlns:wp14="http://schemas.microsoft.com/office/word/2010/wordml" w14:paraId="27196E73"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By pressing the “Optimize” button, the optimization of DH will be performed. Then the robot will be updated in the plot window, and the error will be improved in another window. </w:t>
      </w:r>
    </w:p>
    <w:p xmlns:wp14="http://schemas.microsoft.com/office/word/2010/wordml" w14:paraId="66204FF1" wp14:textId="77777777">
      <w:pPr>
        <w:bidi w:val="0"/>
        <w:spacing w:beforeLines="0" w:beforeAutospacing="0" w:afterLines="0" w:afterAutospacing="0" w:line="259" w:lineRule="auto"/>
        <w:ind w:left="0" w:rightChars="0"/>
        <w:jc w:val="both"/>
      </w:pPr>
    </w:p>
    <w:p xmlns:wp14="http://schemas.microsoft.com/office/word/2010/wordml" w14:paraId="2DBF0D7D" wp14:textId="77777777">
      <w:pPr>
        <w:bidi w:val="0"/>
        <w:spacing w:beforeLines="0" w:beforeAutospacing="0" w:afterLines="0" w:afterAutospacing="0" w:line="259" w:lineRule="auto"/>
        <w:ind w:left="0" w:rightChars="0"/>
        <w:jc w:val="center"/>
      </w:pPr>
      <w:r>
        <w:drawing>
          <wp:inline xmlns:wp14="http://schemas.microsoft.com/office/word/2010/wordprocessingDrawing" distT="0" distB="0" distL="114300" distR="114300" wp14:anchorId="2D9B6824" wp14:editId="7777777">
            <wp:extent cx="5725160" cy="2552700"/>
            <wp:effectExtent l="0" t="0" r="254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1"/>
                    <a:stretch>
                      <a:fillRect/>
                    </a:stretch>
                  </pic:blipFill>
                  <pic:spPr>
                    <a:xfrm>
                      <a:off x="0" y="0"/>
                      <a:ext cx="5725160" cy="2552700"/>
                    </a:xfrm>
                    <a:prstGeom prst="rect">
                      <a:avLst/>
                    </a:prstGeom>
                    <a:noFill/>
                    <a:ln>
                      <a:noFill/>
                    </a:ln>
                  </pic:spPr>
                </pic:pic>
              </a:graphicData>
            </a:graphic>
          </wp:inline>
        </w:drawing>
      </w:r>
    </w:p>
    <w:p xmlns:wp14="http://schemas.microsoft.com/office/word/2010/wordml" w:rsidP="041012E8" w14:paraId="6B62F1B3" wp14:textId="77777777">
      <w:pPr>
        <w:bidi w:val="0"/>
        <w:spacing w:beforeLines="0" w:beforeAutospacing="off" w:afterLines="0" w:afterAutospacing="off" w:line="259" w:lineRule="auto"/>
        <w:ind w:left="0" w:rightChars="0"/>
        <w:jc w:val="center"/>
      </w:pPr>
      <w:r w:rsidR="041012E8">
        <w:drawing>
          <wp:inline xmlns:wp14="http://schemas.microsoft.com/office/word/2010/wordprocessingDrawing" wp14:editId="29AF2E21" wp14:anchorId="569C932E">
            <wp:extent cx="2017180" cy="2199500"/>
            <wp:effectExtent l="0" t="0" r="10795" b="3175"/>
            <wp:docPr id="70" name="图片 4" title=""/>
            <wp:cNvGraphicFramePr>
              <a:graphicFrameLocks noChangeAspect="1"/>
            </wp:cNvGraphicFramePr>
            <a:graphic>
              <a:graphicData uri="http://schemas.openxmlformats.org/drawingml/2006/picture">
                <pic:pic>
                  <pic:nvPicPr>
                    <pic:cNvPr id="0" name="图片 4"/>
                    <pic:cNvPicPr/>
                  </pic:nvPicPr>
                  <pic:blipFill>
                    <a:blip r:embed="Rf5275768dde74c0c">
                      <a:extLst>
                        <a:ext xmlns:a="http://schemas.openxmlformats.org/drawingml/2006/main" uri="{28A0092B-C50C-407E-A947-70E740481C1C}">
                          <a14:useLocalDpi val="0"/>
                        </a:ext>
                      </a:extLst>
                    </a:blip>
                    <a:stretch>
                      <a:fillRect/>
                    </a:stretch>
                  </pic:blipFill>
                  <pic:spPr>
                    <a:xfrm rot="0" flipH="0" flipV="0">
                      <a:off x="0" y="0"/>
                      <a:ext cx="2017180" cy="2199500"/>
                    </a:xfrm>
                    <a:prstGeom prst="rect">
                      <a:avLst/>
                    </a:prstGeom>
                  </pic:spPr>
                </pic:pic>
              </a:graphicData>
            </a:graphic>
          </wp:inline>
        </w:drawing>
      </w:r>
      <w:r w:rsidR="041012E8">
        <w:drawing>
          <wp:inline xmlns:wp14="http://schemas.microsoft.com/office/word/2010/wordprocessingDrawing" wp14:editId="69ED37F7" wp14:anchorId="39D5E446">
            <wp:extent cx="2677029" cy="2285379"/>
            <wp:effectExtent l="0" t="0" r="5715" b="3810"/>
            <wp:docPr id="71" name="图片 5" title=""/>
            <wp:cNvGraphicFramePr>
              <a:graphicFrameLocks noChangeAspect="1"/>
            </wp:cNvGraphicFramePr>
            <a:graphic>
              <a:graphicData uri="http://schemas.openxmlformats.org/drawingml/2006/picture">
                <pic:pic>
                  <pic:nvPicPr>
                    <pic:cNvPr id="0" name="图片 5"/>
                    <pic:cNvPicPr/>
                  </pic:nvPicPr>
                  <pic:blipFill>
                    <a:blip r:embed="R969a33cc713d4479">
                      <a:extLst>
                        <a:ext xmlns:a="http://schemas.openxmlformats.org/drawingml/2006/main" uri="{28A0092B-C50C-407E-A947-70E740481C1C}">
                          <a14:useLocalDpi val="0"/>
                        </a:ext>
                      </a:extLst>
                    </a:blip>
                    <a:stretch>
                      <a:fillRect/>
                    </a:stretch>
                  </pic:blipFill>
                  <pic:spPr>
                    <a:xfrm rot="0" flipH="0" flipV="0">
                      <a:off x="0" y="0"/>
                      <a:ext cx="2677029" cy="2285379"/>
                    </a:xfrm>
                    <a:prstGeom prst="rect">
                      <a:avLst/>
                    </a:prstGeom>
                  </pic:spPr>
                </pic:pic>
              </a:graphicData>
            </a:graphic>
          </wp:inline>
        </w:drawing>
      </w:r>
    </w:p>
    <w:p xmlns:wp14="http://schemas.microsoft.com/office/word/2010/wordml" w:rsidP="041012E8" w14:paraId="16529ABE" wp14:textId="4CD614DE">
      <w:pPr>
        <w:bidi w:val="0"/>
        <w:spacing w:beforeLines="0" w:beforeAutospacing="off" w:afterLines="0" w:afterAutospacing="off" w:line="259" w:lineRule="auto"/>
        <w:ind w:left="0" w:rightChars="0"/>
        <w:jc w:val="center"/>
        <w:rPr>
          <w:rFonts w:ascii="Times New Roman" w:hAnsi="Times New Roman" w:eastAsia="Times New Roman" w:cs="Times New Roman"/>
          <w:b w:val="0"/>
          <w:bCs w:val="0"/>
          <w:sz w:val="20"/>
          <w:szCs w:val="20"/>
        </w:rPr>
      </w:pPr>
      <w:r w:rsidRPr="041012E8" w:rsidR="041012E8">
        <w:rPr>
          <w:rFonts w:ascii="Times New Roman" w:hAnsi="Times New Roman" w:eastAsia="Times New Roman" w:cs="Times New Roman"/>
          <w:b w:val="0"/>
          <w:bCs w:val="0"/>
          <w:sz w:val="20"/>
          <w:szCs w:val="20"/>
        </w:rPr>
        <w:t>Fig. 1</w:t>
      </w:r>
      <w:r w:rsidRPr="041012E8" w:rsidR="37C48B91">
        <w:rPr>
          <w:rFonts w:ascii="Times New Roman" w:hAnsi="Times New Roman" w:eastAsia="Times New Roman" w:cs="Times New Roman"/>
          <w:b w:val="0"/>
          <w:bCs w:val="0"/>
          <w:sz w:val="20"/>
          <w:szCs w:val="20"/>
        </w:rPr>
        <w:t>3</w:t>
      </w:r>
      <w:r w:rsidRPr="041012E8" w:rsidR="041012E8">
        <w:rPr>
          <w:rFonts w:ascii="Times New Roman" w:hAnsi="Times New Roman" w:eastAsia="Times New Roman" w:cs="Times New Roman"/>
          <w:b w:val="0"/>
          <w:bCs w:val="0"/>
          <w:sz w:val="20"/>
          <w:szCs w:val="20"/>
        </w:rPr>
        <w:t xml:space="preserve"> Optimization window</w:t>
      </w:r>
    </w:p>
    <w:p xmlns:wp14="http://schemas.microsoft.com/office/word/2010/wordml" w14:paraId="02F2C34E"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rsidP="041012E8" w14:paraId="4CDD7D34" wp14:textId="48E7C376">
      <w:pPr>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041012E8" w:rsidR="7B1E0D5E">
        <w:rPr>
          <w:rFonts w:ascii="Times New Roman" w:hAnsi="Times New Roman" w:eastAsia="Times New Roman" w:cs="Times New Roman"/>
          <w:b w:val="0"/>
          <w:bCs w:val="0"/>
          <w:sz w:val="24"/>
          <w:szCs w:val="24"/>
        </w:rPr>
        <w:t>Shown as Fig.1</w:t>
      </w:r>
      <w:r w:rsidRPr="041012E8" w:rsidR="1CE5B282">
        <w:rPr>
          <w:rFonts w:ascii="Times New Roman" w:hAnsi="Times New Roman" w:eastAsia="Times New Roman" w:cs="Times New Roman"/>
          <w:b w:val="0"/>
          <w:bCs w:val="0"/>
          <w:sz w:val="24"/>
          <w:szCs w:val="24"/>
        </w:rPr>
        <w:t>3</w:t>
      </w:r>
      <w:r w:rsidRPr="041012E8" w:rsidR="7B1E0D5E">
        <w:rPr>
          <w:rFonts w:ascii="Times New Roman" w:hAnsi="Times New Roman" w:eastAsia="Times New Roman" w:cs="Times New Roman"/>
          <w:b w:val="0"/>
          <w:bCs w:val="0"/>
          <w:sz w:val="24"/>
          <w:szCs w:val="24"/>
        </w:rPr>
        <w:t>, a</w:t>
      </w:r>
      <w:r w:rsidRPr="041012E8" w:rsidR="041012E8">
        <w:rPr>
          <w:rFonts w:ascii="Times New Roman" w:hAnsi="Times New Roman" w:eastAsia="Times New Roman" w:cs="Times New Roman"/>
          <w:b w:val="0"/>
          <w:bCs w:val="0"/>
          <w:sz w:val="24"/>
          <w:szCs w:val="24"/>
        </w:rPr>
        <w:t>fter each optimization iteration, the DH parameters will be updated, and the robot will be re</w:t>
      </w:r>
      <w:r w:rsidRPr="041012E8" w:rsidR="041012E8">
        <w:rPr>
          <w:rFonts w:ascii="Times New Roman" w:hAnsi="Times New Roman" w:eastAsia="宋体" w:cs="Times New Roman"/>
          <w:b w:val="0"/>
          <w:bCs w:val="0"/>
          <w:sz w:val="24"/>
          <w:szCs w:val="24"/>
          <w:lang w:val="en-US" w:eastAsia="zh-CN"/>
        </w:rPr>
        <w:t>-</w:t>
      </w:r>
      <w:r w:rsidRPr="041012E8" w:rsidR="041012E8">
        <w:rPr>
          <w:rFonts w:ascii="Times New Roman" w:hAnsi="Times New Roman" w:eastAsia="Times New Roman" w:cs="Times New Roman"/>
          <w:b w:val="0"/>
          <w:bCs w:val="0"/>
          <w:sz w:val="24"/>
          <w:szCs w:val="24"/>
        </w:rPr>
        <w:t>plotted in the plot window. After 500 iterations, the error is reduced from 0.00</w:t>
      </w:r>
      <w:r w:rsidRPr="041012E8" w:rsidR="041012E8">
        <w:rPr>
          <w:rFonts w:ascii="Times New Roman" w:hAnsi="Times New Roman" w:eastAsia="宋体" w:cs="Times New Roman"/>
          <w:b w:val="0"/>
          <w:bCs w:val="0"/>
          <w:sz w:val="24"/>
          <w:szCs w:val="24"/>
          <w:lang w:val="en-US" w:eastAsia="zh-CN"/>
        </w:rPr>
        <w:t>54</w:t>
      </w:r>
      <w:r w:rsidRPr="041012E8" w:rsidR="041012E8">
        <w:rPr>
          <w:rFonts w:ascii="Times New Roman" w:hAnsi="Times New Roman" w:eastAsia="Times New Roman" w:cs="Times New Roman"/>
          <w:b w:val="0"/>
          <w:bCs w:val="0"/>
          <w:sz w:val="24"/>
          <w:szCs w:val="24"/>
        </w:rPr>
        <w:t xml:space="preserve"> to 0.0009</w:t>
      </w:r>
      <w:r w:rsidRPr="041012E8" w:rsidR="041012E8">
        <w:rPr>
          <w:rFonts w:ascii="Times New Roman" w:hAnsi="Times New Roman" w:eastAsia="宋体" w:cs="Times New Roman"/>
          <w:b w:val="0"/>
          <w:bCs w:val="0"/>
          <w:sz w:val="24"/>
          <w:szCs w:val="24"/>
          <w:lang w:val="en-US" w:eastAsia="zh-CN"/>
        </w:rPr>
        <w:t>6</w:t>
      </w:r>
      <w:r w:rsidRPr="041012E8" w:rsidR="041012E8">
        <w:rPr>
          <w:rFonts w:ascii="Times New Roman" w:hAnsi="Times New Roman" w:eastAsia="Times New Roman" w:cs="Times New Roman"/>
          <w:b w:val="0"/>
          <w:bCs w:val="0"/>
          <w:sz w:val="24"/>
          <w:szCs w:val="24"/>
        </w:rPr>
        <w:t xml:space="preserve">, which is improved significantly. </w:t>
      </w:r>
    </w:p>
    <w:p w:rsidR="041012E8" w:rsidP="041012E8" w:rsidRDefault="041012E8" w14:paraId="2EDF60AD" w14:textId="67A38809">
      <w:pPr>
        <w:pStyle w:val="1"/>
        <w:bidi w:val="0"/>
        <w:spacing w:beforeLines="0" w:beforeAutospacing="off" w:afterLines="0" w:afterAutospacing="off" w:line="259" w:lineRule="auto"/>
        <w:ind w:left="0" w:rightChars="0"/>
        <w:jc w:val="both"/>
        <w:rPr>
          <w:rFonts w:ascii="Calibri" w:hAnsi="Calibri" w:eastAsia="宋体" w:cs=""/>
          <w:b w:val="0"/>
          <w:bCs w:val="0"/>
          <w:sz w:val="21"/>
          <w:szCs w:val="21"/>
        </w:rPr>
      </w:pPr>
    </w:p>
    <w:p xmlns:wp14="http://schemas.microsoft.com/office/word/2010/wordml" w:rsidP="041012E8" w14:paraId="14382847" wp14:textId="26E8BFC8">
      <w:pPr>
        <w:bidi w:val="0"/>
        <w:spacing w:beforeLines="0" w:beforeAutospacing="off" w:afterLines="0" w:afterAutospacing="off" w:line="259" w:lineRule="auto"/>
        <w:ind w:left="0" w:rightChars="0"/>
        <w:jc w:val="both"/>
        <w:rPr>
          <w:rFonts w:ascii="Times New Roman" w:hAnsi="Times New Roman" w:eastAsia="宋体" w:cs="Times New Roman"/>
          <w:b w:val="0"/>
          <w:bCs w:val="0"/>
          <w:sz w:val="24"/>
          <w:szCs w:val="24"/>
          <w:lang w:val="en-US" w:eastAsia="zh-CN"/>
        </w:rPr>
      </w:pPr>
      <w:r w:rsidRPr="041012E8" w:rsidR="041012E8">
        <w:rPr>
          <w:rFonts w:ascii="Times New Roman" w:hAnsi="Times New Roman" w:eastAsia="宋体" w:cs="Times New Roman"/>
          <w:b w:val="0"/>
          <w:bCs w:val="0"/>
          <w:sz w:val="24"/>
          <w:szCs w:val="24"/>
          <w:lang w:val="en-US" w:eastAsia="zh-CN"/>
        </w:rPr>
        <w:t xml:space="preserve">Then we can fill optimized parameters </w:t>
      </w:r>
      <w:r w:rsidRPr="041012E8" w:rsidR="51152C5B">
        <w:rPr>
          <w:rFonts w:ascii="Times New Roman" w:hAnsi="Times New Roman" w:eastAsia="宋体" w:cs="Times New Roman"/>
          <w:b w:val="0"/>
          <w:bCs w:val="0"/>
          <w:sz w:val="24"/>
          <w:szCs w:val="24"/>
          <w:lang w:val="en-US" w:eastAsia="zh-CN"/>
        </w:rPr>
        <w:t>in</w:t>
      </w:r>
      <w:r w:rsidRPr="041012E8" w:rsidR="041012E8">
        <w:rPr>
          <w:rFonts w:ascii="Times New Roman" w:hAnsi="Times New Roman" w:eastAsia="宋体" w:cs="Times New Roman"/>
          <w:b w:val="0"/>
          <w:bCs w:val="0"/>
          <w:sz w:val="24"/>
          <w:szCs w:val="24"/>
          <w:lang w:val="en-US" w:eastAsia="zh-CN"/>
        </w:rPr>
        <w:t xml:space="preserve">to upper DH parameters and recalculate the distance, compare it with our measured distance, </w:t>
      </w:r>
      <w:r w:rsidRPr="041012E8" w:rsidR="644D47B5">
        <w:rPr>
          <w:rFonts w:ascii="Times New Roman" w:hAnsi="Times New Roman" w:eastAsia="宋体" w:cs="Times New Roman"/>
          <w:b w:val="0"/>
          <w:bCs w:val="0"/>
          <w:sz w:val="24"/>
          <w:szCs w:val="24"/>
          <w:lang w:val="en-US" w:eastAsia="zh-CN"/>
        </w:rPr>
        <w:t xml:space="preserve">and as you can </w:t>
      </w:r>
      <w:r w:rsidRPr="041012E8" w:rsidR="041012E8">
        <w:rPr>
          <w:rFonts w:ascii="Times New Roman" w:hAnsi="Times New Roman" w:eastAsia="宋体" w:cs="Times New Roman"/>
          <w:b w:val="0"/>
          <w:bCs w:val="0"/>
          <w:sz w:val="24"/>
          <w:szCs w:val="24"/>
          <w:lang w:val="en-US" w:eastAsia="zh-CN"/>
        </w:rPr>
        <w:t xml:space="preserve">see </w:t>
      </w:r>
      <w:r w:rsidRPr="041012E8" w:rsidR="310592BC">
        <w:rPr>
          <w:rFonts w:ascii="Times New Roman" w:hAnsi="Times New Roman" w:eastAsia="宋体" w:cs="Times New Roman"/>
          <w:b w:val="0"/>
          <w:bCs w:val="0"/>
          <w:sz w:val="24"/>
          <w:szCs w:val="24"/>
          <w:lang w:val="en-US" w:eastAsia="zh-CN"/>
        </w:rPr>
        <w:t xml:space="preserve">in the </w:t>
      </w:r>
      <w:r w:rsidRPr="041012E8" w:rsidR="5C7107D1">
        <w:rPr>
          <w:rFonts w:ascii="Times New Roman" w:hAnsi="Times New Roman" w:eastAsia="宋体" w:cs="Times New Roman"/>
          <w:b w:val="0"/>
          <w:bCs w:val="0"/>
          <w:sz w:val="24"/>
          <w:szCs w:val="24"/>
          <w:lang w:val="en-US" w:eastAsia="zh-CN"/>
        </w:rPr>
        <w:t>Table. 3 below</w:t>
      </w:r>
      <w:r w:rsidRPr="041012E8" w:rsidR="041012E8">
        <w:rPr>
          <w:rFonts w:ascii="Times New Roman" w:hAnsi="Times New Roman" w:eastAsia="宋体" w:cs="Times New Roman"/>
          <w:b w:val="0"/>
          <w:bCs w:val="0"/>
          <w:sz w:val="24"/>
          <w:szCs w:val="24"/>
          <w:lang w:val="en-US" w:eastAsia="zh-CN"/>
        </w:rPr>
        <w:t xml:space="preserve">, </w:t>
      </w:r>
      <w:r w:rsidRPr="041012E8" w:rsidR="11FBD016">
        <w:rPr>
          <w:rFonts w:ascii="Times New Roman" w:hAnsi="Times New Roman" w:eastAsia="宋体" w:cs="Times New Roman"/>
          <w:b w:val="0"/>
          <w:bCs w:val="0"/>
          <w:sz w:val="24"/>
          <w:szCs w:val="24"/>
          <w:lang w:val="en-US" w:eastAsia="zh-CN"/>
        </w:rPr>
        <w:t>the errors between measured and calculated distance are cut down obviously</w:t>
      </w:r>
      <w:r w:rsidRPr="041012E8" w:rsidR="041012E8">
        <w:rPr>
          <w:rFonts w:ascii="Times New Roman" w:hAnsi="Times New Roman" w:eastAsia="宋体" w:cs="Times New Roman"/>
          <w:b w:val="0"/>
          <w:bCs w:val="0"/>
          <w:sz w:val="24"/>
          <w:szCs w:val="24"/>
          <w:lang w:val="en-US" w:eastAsia="zh-CN"/>
        </w:rPr>
        <w:t>.</w:t>
      </w:r>
    </w:p>
    <w:p xmlns:wp14="http://schemas.microsoft.com/office/word/2010/wordml" w14:paraId="680A4E5D" wp14:textId="77777777">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w:rsidR="041012E8" w:rsidP="041012E8" w:rsidRDefault="041012E8" w14:paraId="2D2B67A1" w14:textId="7AF75E6B">
      <w:pPr>
        <w:spacing w:beforeLines="0" w:beforeAutospacing="off" w:afterLines="0" w:afterAutospacing="off" w:line="259" w:lineRule="auto"/>
        <w:ind w:left="0" w:rightChars="0"/>
        <w:jc w:val="both"/>
      </w:pPr>
      <w:r w:rsidR="041012E8">
        <w:drawing>
          <wp:inline wp14:editId="064D343F" wp14:anchorId="243AB069">
            <wp:extent cx="5725159" cy="1997075"/>
            <wp:effectExtent l="0" t="0" r="2540" b="9525"/>
            <wp:docPr id="20" name="图片 13" title=""/>
            <wp:cNvGraphicFramePr>
              <a:graphicFrameLocks noChangeAspect="1"/>
            </wp:cNvGraphicFramePr>
            <a:graphic>
              <a:graphicData uri="http://schemas.openxmlformats.org/drawingml/2006/picture">
                <pic:pic>
                  <pic:nvPicPr>
                    <pic:cNvPr id="0" name="图片 13"/>
                    <pic:cNvPicPr/>
                  </pic:nvPicPr>
                  <pic:blipFill>
                    <a:blip r:embed="R502c6867508947fc">
                      <a:extLst>
                        <a:ext xmlns:a="http://schemas.openxmlformats.org/drawingml/2006/main" uri="{28A0092B-C50C-407E-A947-70E740481C1C}">
                          <a14:useLocalDpi val="0"/>
                        </a:ext>
                      </a:extLst>
                    </a:blip>
                    <a:stretch>
                      <a:fillRect/>
                    </a:stretch>
                  </pic:blipFill>
                  <pic:spPr>
                    <a:xfrm rot="0" flipH="0" flipV="0">
                      <a:off x="0" y="0"/>
                      <a:ext cx="5725159" cy="1997075"/>
                    </a:xfrm>
                    <a:prstGeom prst="rect">
                      <a:avLst/>
                    </a:prstGeom>
                  </pic:spPr>
                </pic:pic>
              </a:graphicData>
            </a:graphic>
          </wp:inline>
        </w:drawing>
      </w:r>
    </w:p>
    <w:p w:rsidR="2B91F724" w:rsidP="041012E8" w:rsidRDefault="2B91F724" w14:paraId="54A19524" w14:textId="3DD252E5">
      <w:pPr>
        <w:pStyle w:val="1"/>
        <w:bidi w:val="0"/>
        <w:spacing w:beforeLines="0" w:beforeAutospacing="off" w:afterLines="0" w:afterAutospacing="off" w:line="259" w:lineRule="auto"/>
        <w:ind w:left="0" w:rightChars="0"/>
        <w:jc w:val="center"/>
        <w:rPr>
          <w:rFonts w:ascii="Times New Roman" w:hAnsi="Times New Roman" w:eastAsia="Times New Roman" w:cs="Times New Roman"/>
          <w:b w:val="0"/>
          <w:bCs w:val="0"/>
          <w:sz w:val="20"/>
          <w:szCs w:val="20"/>
        </w:rPr>
      </w:pPr>
      <w:r w:rsidRPr="041012E8" w:rsidR="2B91F724">
        <w:rPr>
          <w:rFonts w:ascii="Times New Roman" w:hAnsi="Times New Roman" w:eastAsia="Times New Roman" w:cs="Times New Roman"/>
          <w:b w:val="0"/>
          <w:bCs w:val="0"/>
          <w:sz w:val="20"/>
          <w:szCs w:val="20"/>
        </w:rPr>
        <w:t>Table .3 DH parameters updated and corresponding error comparisons</w:t>
      </w:r>
    </w:p>
    <w:p xmlns:wp14="http://schemas.microsoft.com/office/word/2010/wordml" w14:paraId="296FEF7D" wp14:textId="77777777">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xmlns:wp14="http://schemas.microsoft.com/office/word/2010/wordml" w:rsidP="041012E8" w14:paraId="2B2A7A39" wp14:textId="77777777">
      <w:pPr>
        <w:pStyle w:val="6"/>
        <w:numPr>
          <w:ilvl w:val="0"/>
          <w:numId w:val="1"/>
        </w:numPr>
        <w:bidi w:val="0"/>
        <w:spacing w:beforeLines="0" w:beforeAutospacing="off" w:afterLines="0" w:afterAutospacing="off" w:line="259" w:lineRule="auto"/>
        <w:ind w:left="420" w:rightChars="0" w:hanging="420"/>
        <w:jc w:val="both"/>
        <w:rPr>
          <w:b w:val="1"/>
          <w:bCs w:val="1"/>
          <w:sz w:val="24"/>
          <w:szCs w:val="24"/>
        </w:rPr>
      </w:pPr>
      <w:r w:rsidRPr="041012E8" w:rsidR="041012E8">
        <w:rPr>
          <w:rFonts w:ascii="Times New Roman" w:hAnsi="Times New Roman" w:eastAsia="Times New Roman" w:cs="Times New Roman"/>
          <w:b w:val="1"/>
          <w:bCs w:val="1"/>
          <w:sz w:val="24"/>
          <w:szCs w:val="24"/>
        </w:rPr>
        <w:t>Conclusion</w:t>
      </w:r>
    </w:p>
    <w:p w:rsidR="041012E8" w:rsidP="041012E8" w:rsidRDefault="041012E8" w14:paraId="002FC745" w14:textId="2629B14C">
      <w:pPr>
        <w:pStyle w:val="1"/>
        <w:bidi w:val="0"/>
        <w:spacing w:beforeLines="0" w:beforeAutospacing="off" w:afterLines="0" w:afterAutospacing="off" w:line="259" w:lineRule="auto"/>
        <w:ind w:left="0" w:rightChars="0"/>
        <w:jc w:val="both"/>
        <w:rPr>
          <w:rFonts w:ascii="Calibri" w:hAnsi="Calibri" w:eastAsia="宋体" w:cs=""/>
          <w:b w:val="1"/>
          <w:bCs w:val="1"/>
          <w:sz w:val="21"/>
          <w:szCs w:val="21"/>
        </w:rPr>
      </w:pPr>
    </w:p>
    <w:p xmlns:wp14="http://schemas.microsoft.com/office/word/2010/wordml" w:rsidP="041012E8" w14:paraId="0F1D18A1" wp14:textId="0C48D82E">
      <w:pPr>
        <w:pStyle w:val="6"/>
        <w:bidi w:val="0"/>
        <w:spacing w:beforeLines="0" w:beforeAutospacing="off" w:afterLines="0" w:afterAutospacing="off" w:line="259" w:lineRule="auto"/>
        <w:ind w:leftChars="200" w:right="0" w:rightChars="0" w:firstLine="0"/>
        <w:jc w:val="both"/>
        <w:rPr>
          <w:rFonts w:ascii="Times New Roman" w:hAnsi="Times New Roman" w:eastAsia="Times New Roman" w:cs="Times New Roman"/>
          <w:b w:val="0"/>
          <w:bCs w:val="0"/>
          <w:kern w:val="2"/>
          <w:sz w:val="24"/>
          <w:szCs w:val="24"/>
          <w:lang w:val="en-US" w:eastAsia="zh-CN" w:bidi="ar-SA"/>
        </w:rPr>
      </w:pPr>
      <w:r w:rsidR="27270F14">
        <w:rPr>
          <w:rFonts w:ascii="Times New Roman" w:hAnsi="Times New Roman" w:eastAsia="Times New Roman" w:cs="Times New Roman"/>
          <w:b w:val="0"/>
          <w:bCs w:val="0"/>
          <w:kern w:val="2"/>
          <w:sz w:val="24"/>
          <w:szCs w:val="24"/>
          <w:lang w:val="en-US" w:eastAsia="zh-CN" w:bidi="ar-SA"/>
        </w:rPr>
        <w:t xml:space="preserve">In this section, we are </w:t>
      </w:r>
      <w:r w:rsidR="7214EEEB">
        <w:rPr>
          <w:rFonts w:ascii="Times New Roman" w:hAnsi="Times New Roman" w:eastAsia="Times New Roman" w:cs="Times New Roman"/>
          <w:b w:val="0"/>
          <w:bCs w:val="0"/>
          <w:kern w:val="2"/>
          <w:sz w:val="24"/>
          <w:szCs w:val="24"/>
          <w:lang w:val="en-US" w:eastAsia="zh-CN" w:bidi="ar-SA"/>
        </w:rPr>
        <w:t xml:space="preserve">summarizing</w:t>
      </w:r>
      <w:r w:rsidR="27270F14">
        <w:rPr>
          <w:rFonts w:ascii="Times New Roman" w:hAnsi="Times New Roman" w:eastAsia="Times New Roman" w:cs="Times New Roman"/>
          <w:b w:val="0"/>
          <w:bCs w:val="0"/>
          <w:kern w:val="2"/>
          <w:sz w:val="24"/>
          <w:szCs w:val="24"/>
          <w:lang w:val="en-US" w:eastAsia="zh-CN" w:bidi="ar-SA"/>
        </w:rPr>
        <w:t xml:space="preserve"> our progress and experiment results. </w:t>
      </w:r>
      <w:r w:rsidR="057F5683">
        <w:rPr>
          <w:rFonts w:ascii="Times New Roman" w:hAnsi="Times New Roman" w:eastAsia="Times New Roman" w:cs="Times New Roman"/>
          <w:b w:val="0"/>
          <w:bCs w:val="0"/>
          <w:kern w:val="2"/>
          <w:sz w:val="24"/>
          <w:szCs w:val="24"/>
          <w:lang w:val="en-US" w:eastAsia="zh-CN" w:bidi="ar-SA"/>
        </w:rPr>
        <w:t xml:space="preserve">In this study, </w:t>
      </w:r>
      <w:r w:rsidR="041012E8">
        <w:rPr>
          <w:rFonts w:ascii="Times New Roman" w:hAnsi="Times New Roman" w:eastAsia="Times New Roman" w:cs="Times New Roman"/>
          <w:b w:val="0"/>
          <w:bCs w:val="0"/>
          <w:kern w:val="2"/>
          <w:sz w:val="24"/>
          <w:szCs w:val="24"/>
          <w:lang w:val="en-US" w:eastAsia="zh-CN" w:bidi="ar-SA"/>
        </w:rPr>
        <w:t xml:space="preserve">we build a real hardware robot arm</w:t>
      </w:r>
      <w:r w:rsidR="69BC4E7D">
        <w:rPr>
          <w:rFonts w:ascii="Times New Roman" w:hAnsi="Times New Roman" w:eastAsia="Times New Roman" w:cs="Times New Roman"/>
          <w:b w:val="0"/>
          <w:bCs w:val="0"/>
          <w:kern w:val="2"/>
          <w:sz w:val="24"/>
          <w:szCs w:val="24"/>
          <w:lang w:val="en-US" w:eastAsia="zh-CN" w:bidi="ar-SA"/>
        </w:rPr>
        <w:t xml:space="preserve"> with its simulation model in Matlab App Designer</w:t>
      </w:r>
      <w:r w:rsidR="041012E8">
        <w:rPr>
          <w:rFonts w:ascii="Times New Roman" w:hAnsi="Times New Roman" w:eastAsia="Times New Roman" w:cs="Times New Roman"/>
          <w:b w:val="0"/>
          <w:bCs w:val="0"/>
          <w:kern w:val="2"/>
          <w:sz w:val="24"/>
          <w:szCs w:val="24"/>
          <w:lang w:val="en-US" w:eastAsia="zh-CN" w:bidi="ar-SA"/>
        </w:rPr>
        <w:t xml:space="preserve">, </w:t>
      </w:r>
      <w:r w:rsidR="26B1160C">
        <w:rPr>
          <w:rFonts w:ascii="Times New Roman" w:hAnsi="Times New Roman" w:eastAsia="Times New Roman" w:cs="Times New Roman"/>
          <w:b w:val="0"/>
          <w:bCs w:val="0"/>
          <w:kern w:val="2"/>
          <w:sz w:val="24"/>
          <w:szCs w:val="24"/>
          <w:lang w:val="en-US" w:eastAsia="zh-CN" w:bidi="ar-SA"/>
        </w:rPr>
        <w:t xml:space="preserve">which enables users to</w:t>
      </w:r>
      <w:r w:rsidR="041012E8">
        <w:rPr>
          <w:rFonts w:ascii="Times New Roman" w:hAnsi="Times New Roman" w:eastAsia="Times New Roman" w:cs="Times New Roman"/>
          <w:b w:val="0"/>
          <w:bCs w:val="0"/>
          <w:kern w:val="2"/>
          <w:sz w:val="24"/>
          <w:szCs w:val="24"/>
          <w:lang w:val="en-US" w:eastAsia="zh-CN" w:bidi="ar-SA"/>
        </w:rPr>
        <w:t xml:space="preserve"> create a robot arm model </w:t>
      </w:r>
      <w:r w:rsidR="6B385F7F">
        <w:rPr>
          <w:rFonts w:ascii="Times New Roman" w:hAnsi="Times New Roman" w:eastAsia="Times New Roman" w:cs="Times New Roman"/>
          <w:b w:val="0"/>
          <w:bCs w:val="0"/>
          <w:kern w:val="2"/>
          <w:sz w:val="24"/>
          <w:szCs w:val="24"/>
          <w:lang w:val="en-US" w:eastAsia="zh-CN" w:bidi="ar-SA"/>
        </w:rPr>
        <w:t xml:space="preserve">simulate</w:t>
      </w:r>
      <w:r w:rsidR="279B8FC2">
        <w:rPr>
          <w:rFonts w:ascii="Times New Roman" w:hAnsi="Times New Roman" w:eastAsia="Times New Roman" w:cs="Times New Roman"/>
          <w:b w:val="0"/>
          <w:bCs w:val="0"/>
          <w:kern w:val="2"/>
          <w:sz w:val="24"/>
          <w:szCs w:val="24"/>
          <w:lang w:val="en-US" w:eastAsia="zh-CN" w:bidi="ar-SA"/>
        </w:rPr>
        <w:t xml:space="preserve"> </w:t>
      </w:r>
      <w:r w:rsidR="573B0C6B">
        <w:rPr>
          <w:rFonts w:ascii="Times New Roman" w:hAnsi="Times New Roman" w:eastAsia="Times New Roman" w:cs="Times New Roman"/>
          <w:b w:val="0"/>
          <w:bCs w:val="0"/>
          <w:kern w:val="2"/>
          <w:sz w:val="24"/>
          <w:szCs w:val="24"/>
          <w:lang w:val="en-US" w:eastAsia="zh-CN" w:bidi="ar-SA"/>
        </w:rPr>
        <w:t xml:space="preserve">the </w:t>
      </w:r>
      <w:r w:rsidR="041012E8">
        <w:rPr>
          <w:rFonts w:ascii="Times New Roman" w:hAnsi="Times New Roman" w:eastAsia="Times New Roman" w:cs="Times New Roman"/>
          <w:b w:val="0"/>
          <w:bCs w:val="0"/>
          <w:kern w:val="2"/>
          <w:sz w:val="24"/>
          <w:szCs w:val="24"/>
          <w:lang w:val="en-US" w:eastAsia="zh-CN" w:bidi="ar-SA"/>
        </w:rPr>
        <w:t xml:space="preserve">hardware robot arm and tune</w:t>
      </w:r>
      <w:r w:rsidR="041012E8">
        <w:rPr>
          <w:rFonts w:ascii="Times New Roman" w:hAnsi="Times New Roman" w:eastAsia="Times New Roman" w:cs="Times New Roman"/>
          <w:b w:val="0"/>
          <w:bCs w:val="0"/>
          <w:kern w:val="2"/>
          <w:sz w:val="24"/>
          <w:szCs w:val="24"/>
          <w:lang w:val="en-US" w:eastAsia="zh-CN" w:bidi="ar-SA"/>
        </w:rPr>
        <w:t xml:space="preserve"> measured DH parameters to improve </w:t>
      </w:r>
      <w:r w:rsidR="4CC67EF0">
        <w:rPr>
          <w:rFonts w:ascii="Times New Roman" w:hAnsi="Times New Roman" w:eastAsia="Times New Roman" w:cs="Times New Roman"/>
          <w:b w:val="0"/>
          <w:bCs w:val="0"/>
          <w:kern w:val="2"/>
          <w:sz w:val="24"/>
          <w:szCs w:val="24"/>
          <w:lang w:val="en-US" w:eastAsia="zh-CN" w:bidi="ar-SA"/>
        </w:rPr>
        <w:t xml:space="preserve">the</w:t>
      </w:r>
      <w:r w:rsidR="041012E8">
        <w:rPr>
          <w:rFonts w:ascii="Times New Roman" w:hAnsi="Times New Roman" w:eastAsia="Times New Roman" w:cs="Times New Roman"/>
          <w:b w:val="0"/>
          <w:bCs w:val="0"/>
          <w:kern w:val="2"/>
          <w:sz w:val="24"/>
          <w:szCs w:val="24"/>
          <w:lang w:val="en-US" w:eastAsia="zh-CN" w:bidi="ar-SA"/>
        </w:rPr>
        <w:t xml:space="preserve"> robot arm</w:t>
      </w:r>
      <w:r w:rsidR="65A5086C">
        <w:rPr>
          <w:rFonts w:ascii="Times New Roman" w:hAnsi="Times New Roman" w:eastAsia="Times New Roman" w:cs="Times New Roman"/>
          <w:b w:val="0"/>
          <w:bCs w:val="0"/>
          <w:kern w:val="2"/>
          <w:sz w:val="24"/>
          <w:szCs w:val="24"/>
          <w:lang w:val="en-US" w:eastAsia="zh-CN" w:bidi="ar-SA"/>
        </w:rPr>
        <w:t xml:space="preserve"> accuracy as well as</w:t>
      </w:r>
      <w:r w:rsidR="041012E8">
        <w:rPr>
          <w:rFonts w:ascii="Times New Roman" w:hAnsi="Times New Roman" w:eastAsia="Times New Roman" w:cs="Times New Roman"/>
          <w:b w:val="0"/>
          <w:bCs w:val="0"/>
          <w:kern w:val="2"/>
          <w:sz w:val="24"/>
          <w:szCs w:val="24"/>
          <w:lang w:val="en-US" w:eastAsia="zh-CN" w:bidi="ar-SA"/>
        </w:rPr>
        <w:t xml:space="preserve"> </w:t>
      </w:r>
      <w:r w:rsidR="041012E8">
        <w:rPr>
          <w:rFonts w:ascii="Times New Roman" w:hAnsi="Times New Roman" w:eastAsia="Times New Roman" w:cs="Times New Roman"/>
          <w:b w:val="0"/>
          <w:bCs w:val="0"/>
          <w:kern w:val="2"/>
          <w:sz w:val="24"/>
          <w:szCs w:val="24"/>
          <w:lang w:val="en-US" w:eastAsia="zh-CN" w:bidi="ar-SA"/>
        </w:rPr>
        <w:t xml:space="preserve">performance. </w:t>
      </w:r>
      <w:r w:rsidR="719EF5E3">
        <w:rPr>
          <w:rFonts w:ascii="Times New Roman" w:hAnsi="Times New Roman" w:eastAsia="Times New Roman" w:cs="Times New Roman"/>
          <w:b w:val="0"/>
          <w:bCs w:val="0"/>
          <w:kern w:val="2"/>
          <w:sz w:val="24"/>
          <w:szCs w:val="24"/>
          <w:lang w:val="en-US" w:eastAsia="zh-CN" w:bidi="ar-SA"/>
        </w:rPr>
        <w:t xml:space="preserve">After the optimization of DH parameters, we get considerably smaller error value</w:t>
      </w:r>
      <w:r w:rsidR="6E648E24">
        <w:rPr>
          <w:rFonts w:ascii="Times New Roman" w:hAnsi="Times New Roman" w:eastAsia="Times New Roman" w:cs="Times New Roman"/>
          <w:b w:val="0"/>
          <w:bCs w:val="0"/>
          <w:kern w:val="2"/>
          <w:sz w:val="24"/>
          <w:szCs w:val="24"/>
          <w:lang w:val="en-US" w:eastAsia="zh-CN" w:bidi="ar-SA"/>
        </w:rPr>
        <w:t xml:space="preserve">s</w:t>
      </w:r>
      <w:r w:rsidR="719EF5E3">
        <w:rPr>
          <w:rFonts w:ascii="Times New Roman" w:hAnsi="Times New Roman" w:eastAsia="Times New Roman" w:cs="Times New Roman"/>
          <w:b w:val="0"/>
          <w:bCs w:val="0"/>
          <w:kern w:val="2"/>
          <w:sz w:val="24"/>
          <w:szCs w:val="24"/>
          <w:lang w:val="en-US" w:eastAsia="zh-CN" w:bidi="ar-SA"/>
        </w:rPr>
        <w:t xml:space="preserve"> of measured distance and calculated</w:t>
      </w:r>
      <w:r w:rsidR="0BE04B04">
        <w:rPr>
          <w:rFonts w:ascii="Times New Roman" w:hAnsi="Times New Roman" w:eastAsia="Times New Roman" w:cs="Times New Roman"/>
          <w:b w:val="0"/>
          <w:bCs w:val="0"/>
          <w:kern w:val="2"/>
          <w:sz w:val="24"/>
          <w:szCs w:val="24"/>
          <w:lang w:val="en-US" w:eastAsia="zh-CN" w:bidi="ar-SA"/>
        </w:rPr>
        <w:t xml:space="preserve"> distance in 9 poses shown as Table. 3</w:t>
      </w:r>
      <w:r w:rsidR="3B1CD92B">
        <w:rPr>
          <w:rFonts w:ascii="Times New Roman" w:hAnsi="Times New Roman" w:eastAsia="Times New Roman" w:cs="Times New Roman"/>
          <w:b w:val="0"/>
          <w:bCs w:val="0"/>
          <w:kern w:val="2"/>
          <w:sz w:val="24"/>
          <w:szCs w:val="24"/>
          <w:lang w:val="en-US" w:eastAsia="zh-CN" w:bidi="ar-SA"/>
        </w:rPr>
        <w:t xml:space="preserve">, which demonstrate the effectiveness and accuracy of our model-based simulation</w:t>
      </w:r>
      <w:r w:rsidR="64D8F979">
        <w:rPr>
          <w:rFonts w:ascii="Times New Roman" w:hAnsi="Times New Roman" w:eastAsia="Times New Roman" w:cs="Times New Roman"/>
          <w:b w:val="0"/>
          <w:bCs w:val="0"/>
          <w:kern w:val="2"/>
          <w:sz w:val="24"/>
          <w:szCs w:val="24"/>
          <w:lang w:val="en-US" w:eastAsia="zh-CN" w:bidi="ar-SA"/>
        </w:rPr>
        <w:t xml:space="preserve"> and optimization. </w:t>
      </w:r>
    </w:p>
    <w:p w:rsidR="041012E8" w:rsidP="041012E8" w:rsidRDefault="041012E8" w14:paraId="12CEE4E4" w14:textId="670F4A2B">
      <w:pPr>
        <w:pStyle w:val="6"/>
        <w:bidi w:val="0"/>
        <w:spacing w:beforeLines="0" w:beforeAutospacing="off" w:afterLines="0" w:afterAutospacing="off" w:line="259" w:lineRule="auto"/>
        <w:ind w:leftChars="200" w:right="0" w:rightChars="0" w:firstLine="0"/>
        <w:jc w:val="both"/>
        <w:rPr>
          <w:rFonts w:ascii="Calibri" w:hAnsi="Calibri" w:eastAsia="宋体" w:cs=""/>
          <w:b w:val="0"/>
          <w:bCs w:val="0"/>
          <w:sz w:val="21"/>
          <w:szCs w:val="21"/>
          <w:lang w:val="en-US" w:eastAsia="zh-CN" w:bidi="ar-SA"/>
        </w:rPr>
      </w:pPr>
    </w:p>
    <w:p w:rsidR="041012E8" w:rsidP="041012E8" w:rsidRDefault="041012E8" w14:paraId="09877283" w14:textId="7425697E">
      <w:pPr>
        <w:pStyle w:val="6"/>
        <w:bidi w:val="0"/>
        <w:spacing w:beforeLines="0" w:beforeAutospacing="off" w:afterLines="0" w:afterAutospacing="off" w:line="259" w:lineRule="auto"/>
        <w:ind w:leftChars="200" w:right="0" w:rightChars="0" w:firstLine="0"/>
        <w:jc w:val="both"/>
        <w:rPr>
          <w:rFonts w:ascii="Calibri" w:hAnsi="Calibri" w:eastAsia="宋体" w:cs=""/>
          <w:b w:val="0"/>
          <w:bCs w:val="0"/>
          <w:sz w:val="21"/>
          <w:szCs w:val="21"/>
          <w:lang w:val="en-US" w:eastAsia="zh-CN" w:bidi="ar-SA"/>
        </w:rPr>
      </w:pPr>
    </w:p>
    <w:p xmlns:wp14="http://schemas.microsoft.com/office/word/2010/wordml" w:rsidP="041012E8" w14:paraId="4AFE23A4" wp14:textId="77777777">
      <w:pPr>
        <w:pStyle w:val="6"/>
        <w:numPr>
          <w:ilvl w:val="0"/>
          <w:numId w:val="1"/>
        </w:numPr>
        <w:bidi w:val="0"/>
        <w:spacing w:beforeLines="0" w:beforeAutospacing="off" w:afterLines="0" w:afterAutospacing="off" w:line="259" w:lineRule="auto"/>
        <w:ind w:left="420" w:rightChars="0" w:hanging="420"/>
        <w:jc w:val="both"/>
        <w:rPr>
          <w:b w:val="1"/>
          <w:bCs w:val="1"/>
          <w:sz w:val="24"/>
          <w:szCs w:val="24"/>
        </w:rPr>
      </w:pPr>
      <w:r w:rsidRPr="041012E8" w:rsidR="041012E8">
        <w:rPr>
          <w:rFonts w:ascii="Times New Roman" w:hAnsi="Times New Roman" w:eastAsia="Times New Roman" w:cs="Times New Roman"/>
          <w:b w:val="1"/>
          <w:bCs w:val="1"/>
          <w:sz w:val="24"/>
          <w:szCs w:val="24"/>
        </w:rPr>
        <w:t>Discussion</w:t>
      </w:r>
    </w:p>
    <w:p w:rsidR="041012E8" w:rsidP="041012E8" w:rsidRDefault="041012E8" w14:paraId="21A3C0BD" w14:textId="37C2602C">
      <w:pPr>
        <w:pStyle w:val="1"/>
        <w:bidi w:val="0"/>
        <w:spacing w:beforeLines="0" w:beforeAutospacing="off" w:afterLines="0" w:afterAutospacing="off" w:line="259" w:lineRule="auto"/>
        <w:ind w:left="0" w:rightChars="0"/>
        <w:jc w:val="both"/>
        <w:rPr>
          <w:rFonts w:ascii="Calibri" w:hAnsi="Calibri" w:eastAsia="宋体" w:cs=""/>
          <w:b w:val="1"/>
          <w:bCs w:val="1"/>
          <w:sz w:val="21"/>
          <w:szCs w:val="21"/>
        </w:rPr>
      </w:pPr>
    </w:p>
    <w:p xmlns:wp14="http://schemas.microsoft.com/office/word/2010/wordml" w:rsidP="041012E8" w14:paraId="1F3A9D4E" wp14:textId="6EF84F79">
      <w:pPr>
        <w:pStyle w:val="6"/>
        <w:bidi w:val="0"/>
        <w:spacing w:beforeLines="0" w:beforeAutospacing="off" w:afterLines="0" w:afterAutospacing="off" w:line="259" w:lineRule="auto"/>
        <w:ind w:leftChars="200" w:right="0" w:rightChars="0" w:firstLine="0"/>
        <w:jc w:val="both"/>
        <w:rPr>
          <w:rFonts w:ascii="Times New Roman" w:hAnsi="Times New Roman" w:eastAsia="Times New Roman" w:cs="Times New Roman"/>
          <w:b w:val="0"/>
          <w:bCs w:val="0"/>
          <w:sz w:val="24"/>
          <w:szCs w:val="24"/>
          <w:lang w:val="en-US" w:eastAsia="zh-CN" w:bidi="ar-SA"/>
        </w:rPr>
      </w:pPr>
      <w:r w:rsidR="664C5238">
        <w:rPr>
          <w:rFonts w:ascii="Times New Roman" w:hAnsi="Times New Roman" w:eastAsia="Times New Roman" w:cs="Times New Roman"/>
          <w:b w:val="0"/>
          <w:bCs w:val="0"/>
          <w:kern w:val="2"/>
          <w:sz w:val="24"/>
          <w:szCs w:val="24"/>
          <w:lang w:val="en-US" w:eastAsia="zh-CN" w:bidi="ar-SA"/>
        </w:rPr>
        <w:t>In this section</w:t>
      </w:r>
      <w:r w:rsidR="40E7ABE4">
        <w:rPr>
          <w:rFonts w:ascii="Times New Roman" w:hAnsi="Times New Roman" w:eastAsia="Times New Roman" w:cs="Times New Roman"/>
          <w:b w:val="0"/>
          <w:bCs w:val="0"/>
          <w:kern w:val="2"/>
          <w:sz w:val="24"/>
          <w:szCs w:val="24"/>
          <w:lang w:val="en-US" w:eastAsia="zh-CN" w:bidi="ar-SA"/>
        </w:rPr>
        <w:t xml:space="preserve">, </w:t>
      </w:r>
      <w:r w:rsidR="7A275911">
        <w:rPr>
          <w:rFonts w:ascii="Times New Roman" w:hAnsi="Times New Roman" w:eastAsia="Times New Roman" w:cs="Times New Roman"/>
          <w:b w:val="0"/>
          <w:bCs w:val="0"/>
          <w:kern w:val="2"/>
          <w:sz w:val="24"/>
          <w:szCs w:val="24"/>
          <w:lang w:val="en-US" w:eastAsia="zh-CN" w:bidi="ar-SA"/>
        </w:rPr>
        <w:t xml:space="preserve">we are going to share our experience from this study and present the promise of </w:t>
      </w:r>
      <w:r w:rsidR="47579AB7">
        <w:rPr>
          <w:rFonts w:ascii="Times New Roman" w:hAnsi="Times New Roman" w:eastAsia="Times New Roman" w:cs="Times New Roman"/>
          <w:b w:val="0"/>
          <w:bCs w:val="0"/>
          <w:kern w:val="2"/>
          <w:sz w:val="24"/>
          <w:szCs w:val="24"/>
          <w:lang w:val="en-US" w:eastAsia="zh-CN" w:bidi="ar-SA"/>
        </w:rPr>
        <w:t xml:space="preserve">the future study.  During the </w:t>
      </w:r>
      <w:r w:rsidR="03C34C10">
        <w:rPr>
          <w:rFonts w:ascii="Times New Roman" w:hAnsi="Times New Roman" w:eastAsia="Times New Roman" w:cs="Times New Roman"/>
          <w:b w:val="0"/>
          <w:bCs w:val="0"/>
          <w:kern w:val="2"/>
          <w:sz w:val="24"/>
          <w:szCs w:val="24"/>
          <w:lang w:val="en-US" w:eastAsia="zh-CN" w:bidi="ar-SA"/>
        </w:rPr>
        <w:t xml:space="preserve">work, we learned robotics knowledge from various </w:t>
      </w:r>
      <w:r w:rsidR="6315BEA8">
        <w:rPr>
          <w:rFonts w:ascii="Times New Roman" w:hAnsi="Times New Roman" w:eastAsia="Times New Roman" w:cs="Times New Roman"/>
          <w:b w:val="0"/>
          <w:bCs w:val="0"/>
          <w:kern w:val="2"/>
          <w:sz w:val="24"/>
          <w:szCs w:val="24"/>
          <w:lang w:val="en-US" w:eastAsia="zh-CN" w:bidi="ar-SA"/>
        </w:rPr>
        <w:t xml:space="preserve">perspectives and enhance the understanding of the knowledge in the hands-on learning process. Meanwhile, </w:t>
      </w:r>
      <w:r w:rsidR="67B1E9DD">
        <w:rPr>
          <w:rFonts w:ascii="Times New Roman" w:hAnsi="Times New Roman" w:eastAsia="Times New Roman" w:cs="Times New Roman"/>
          <w:b w:val="0"/>
          <w:bCs w:val="0"/>
          <w:kern w:val="2"/>
          <w:sz w:val="24"/>
          <w:szCs w:val="24"/>
          <w:lang w:val="en-US" w:eastAsia="zh-CN" w:bidi="ar-SA"/>
        </w:rPr>
        <w:t>we improved our Matlab programming skills and depen</w:t>
      </w:r>
      <w:r w:rsidR="223ED5FC">
        <w:rPr>
          <w:rFonts w:ascii="Times New Roman" w:hAnsi="Times New Roman" w:eastAsia="Times New Roman" w:cs="Times New Roman"/>
          <w:b w:val="0"/>
          <w:bCs w:val="0"/>
          <w:kern w:val="2"/>
          <w:sz w:val="24"/>
          <w:szCs w:val="24"/>
          <w:lang w:val="en-US" w:eastAsia="zh-CN" w:bidi="ar-SA"/>
        </w:rPr>
        <w:t>d our intuitive reorganization of</w:t>
      </w:r>
      <w:r w:rsidR="4020C44E">
        <w:rPr>
          <w:rFonts w:ascii="Times New Roman" w:hAnsi="Times New Roman" w:eastAsia="Times New Roman" w:cs="Times New Roman"/>
          <w:b w:val="0"/>
          <w:bCs w:val="0"/>
          <w:kern w:val="2"/>
          <w:sz w:val="24"/>
          <w:szCs w:val="24"/>
          <w:lang w:val="en-US" w:eastAsia="zh-CN" w:bidi="ar-SA"/>
        </w:rPr>
        <w:t xml:space="preserve"> robotic kinematics, which benefits a lot to our course study. Moreover, we find </w:t>
      </w:r>
      <w:r w:rsidR="1A22AC2D">
        <w:rPr>
          <w:rFonts w:ascii="Times New Roman" w:hAnsi="Times New Roman" w:eastAsia="Times New Roman" w:cs="Times New Roman"/>
          <w:b w:val="0"/>
          <w:bCs w:val="0"/>
          <w:kern w:val="2"/>
          <w:sz w:val="24"/>
          <w:szCs w:val="24"/>
          <w:lang w:val="en-US" w:eastAsia="zh-CN" w:bidi="ar-SA"/>
        </w:rPr>
        <w:t>some</w:t>
      </w:r>
      <w:r w:rsidR="04BD773A">
        <w:rPr>
          <w:rFonts w:ascii="Times New Roman" w:hAnsi="Times New Roman" w:eastAsia="Times New Roman" w:cs="Times New Roman"/>
          <w:b w:val="0"/>
          <w:bCs w:val="0"/>
          <w:kern w:val="2"/>
          <w:sz w:val="24"/>
          <w:szCs w:val="24"/>
          <w:lang w:val="en-US" w:eastAsia="zh-CN" w:bidi="ar-SA"/>
        </w:rPr>
        <w:t xml:space="preserve"> interesting problem</w:t>
      </w:r>
      <w:r w:rsidR="15926612">
        <w:rPr>
          <w:rFonts w:ascii="Times New Roman" w:hAnsi="Times New Roman" w:eastAsia="Times New Roman" w:cs="Times New Roman"/>
          <w:b w:val="0"/>
          <w:bCs w:val="0"/>
          <w:kern w:val="2"/>
          <w:sz w:val="24"/>
          <w:szCs w:val="24"/>
          <w:lang w:val="en-US" w:eastAsia="zh-CN" w:bidi="ar-SA"/>
        </w:rPr>
        <w:t>s</w:t>
      </w:r>
      <w:r w:rsidR="04BD773A">
        <w:rPr>
          <w:rFonts w:ascii="Times New Roman" w:hAnsi="Times New Roman" w:eastAsia="Times New Roman" w:cs="Times New Roman"/>
          <w:b w:val="0"/>
          <w:bCs w:val="0"/>
          <w:kern w:val="2"/>
          <w:sz w:val="24"/>
          <w:szCs w:val="24"/>
          <w:lang w:val="en-US" w:eastAsia="zh-CN" w:bidi="ar-SA"/>
        </w:rPr>
        <w:t xml:space="preserve"> to be solved, </w:t>
      </w:r>
      <w:r w:rsidR="03257BEC">
        <w:rPr>
          <w:rFonts w:ascii="Times New Roman" w:hAnsi="Times New Roman" w:eastAsia="Times New Roman" w:cs="Times New Roman"/>
          <w:b w:val="0"/>
          <w:bCs w:val="0"/>
          <w:kern w:val="2"/>
          <w:sz w:val="24"/>
          <w:szCs w:val="24"/>
          <w:lang w:val="en-US" w:eastAsia="zh-CN" w:bidi="ar-SA"/>
        </w:rPr>
        <w:t>such as</w:t>
      </w:r>
      <w:r w:rsidR="04BD773A">
        <w:rPr>
          <w:rFonts w:ascii="Times New Roman" w:hAnsi="Times New Roman" w:eastAsia="Times New Roman" w:cs="Times New Roman"/>
          <w:b w:val="0"/>
          <w:bCs w:val="0"/>
          <w:kern w:val="2"/>
          <w:sz w:val="24"/>
          <w:szCs w:val="24"/>
          <w:lang w:val="en-US" w:eastAsia="zh-CN" w:bidi="ar-SA"/>
        </w:rPr>
        <w:t xml:space="preserve"> how to obtain </w:t>
      </w:r>
      <w:r w:rsidR="11666912">
        <w:rPr>
          <w:rFonts w:ascii="Times New Roman" w:hAnsi="Times New Roman" w:eastAsia="Times New Roman" w:cs="Times New Roman"/>
          <w:b w:val="0"/>
          <w:bCs w:val="0"/>
          <w:kern w:val="2"/>
          <w:sz w:val="24"/>
          <w:szCs w:val="24"/>
          <w:lang w:val="en-US" w:eastAsia="zh-CN" w:bidi="ar-SA"/>
        </w:rPr>
        <w:t xml:space="preserve">an </w:t>
      </w:r>
      <w:r w:rsidR="04BD773A">
        <w:rPr>
          <w:rFonts w:ascii="Times New Roman" w:hAnsi="Times New Roman" w:eastAsia="Times New Roman" w:cs="Times New Roman"/>
          <w:b w:val="0"/>
          <w:bCs w:val="0"/>
          <w:kern w:val="2"/>
          <w:sz w:val="24"/>
          <w:szCs w:val="24"/>
          <w:lang w:val="en-US" w:eastAsia="zh-CN" w:bidi="ar-SA"/>
        </w:rPr>
        <w:t>accurate reachable area</w:t>
      </w:r>
      <w:r w:rsidR="67E98F7E">
        <w:rPr>
          <w:rFonts w:ascii="Times New Roman" w:hAnsi="Times New Roman" w:eastAsia="Times New Roman" w:cs="Times New Roman"/>
          <w:b w:val="0"/>
          <w:bCs w:val="0"/>
          <w:kern w:val="2"/>
          <w:sz w:val="24"/>
          <w:szCs w:val="24"/>
          <w:lang w:val="en-US" w:eastAsia="zh-CN" w:bidi="ar-SA"/>
        </w:rPr>
        <w:t xml:space="preserve"> and what is the reasoning inside of the </w:t>
      </w:r>
      <w:proofErr w:type="spellStart"/>
      <w:r w:rsidR="67E98F7E">
        <w:rPr>
          <w:rFonts w:ascii="Times New Roman" w:hAnsi="Times New Roman" w:eastAsia="Times New Roman" w:cs="Times New Roman"/>
          <w:b w:val="0"/>
          <w:bCs w:val="0"/>
          <w:kern w:val="2"/>
          <w:sz w:val="24"/>
          <w:szCs w:val="24"/>
          <w:lang w:val="en-US" w:eastAsia="zh-CN" w:bidi="ar-SA"/>
        </w:rPr>
        <w:t>ikine</w:t>
      </w:r>
      <w:proofErr w:type="spellEnd"/>
      <w:r w:rsidR="67E98F7E">
        <w:rPr>
          <w:rFonts w:ascii="Times New Roman" w:hAnsi="Times New Roman" w:eastAsia="Times New Roman" w:cs="Times New Roman"/>
          <w:b w:val="0"/>
          <w:bCs w:val="0"/>
          <w:kern w:val="2"/>
          <w:sz w:val="24"/>
          <w:szCs w:val="24"/>
          <w:lang w:val="en-US" w:eastAsia="zh-CN" w:bidi="ar-SA"/>
        </w:rPr>
        <w:t xml:space="preserve">() function. </w:t>
      </w:r>
    </w:p>
    <w:p xmlns:wp14="http://schemas.microsoft.com/office/word/2010/wordml" w:rsidP="041012E8" w14:paraId="591EC0F7" wp14:textId="3D8B8B80">
      <w:pPr>
        <w:pStyle w:val="6"/>
        <w:bidi w:val="0"/>
        <w:spacing w:beforeLines="0" w:beforeAutospacing="off" w:afterLines="0" w:afterAutospacing="off" w:line="259" w:lineRule="auto"/>
        <w:ind w:leftChars="200" w:right="0" w:rightChars="0" w:firstLine="0"/>
        <w:jc w:val="both"/>
        <w:rPr>
          <w:rFonts w:ascii="Calibri" w:hAnsi="Calibri" w:eastAsia="宋体" w:cs=""/>
          <w:b w:val="0"/>
          <w:bCs w:val="0"/>
          <w:sz w:val="21"/>
          <w:szCs w:val="21"/>
          <w:lang w:val="en-US" w:eastAsia="zh-CN" w:bidi="ar-SA"/>
        </w:rPr>
      </w:pPr>
    </w:p>
    <w:p xmlns:wp14="http://schemas.microsoft.com/office/word/2010/wordml" w:rsidP="041012E8" w14:paraId="5D4D04D7" wp14:textId="3D027834">
      <w:pPr>
        <w:pStyle w:val="6"/>
        <w:bidi w:val="0"/>
        <w:spacing w:beforeLines="0" w:beforeAutospacing="off" w:afterLines="0" w:afterAutospacing="off" w:line="259" w:lineRule="auto"/>
        <w:ind w:leftChars="200" w:right="0" w:rightChars="0" w:firstLine="0"/>
        <w:jc w:val="both"/>
        <w:rPr>
          <w:rFonts w:ascii="Times New Roman" w:hAnsi="Times New Roman" w:eastAsia="Times New Roman" w:cs="Times New Roman"/>
          <w:b w:val="0"/>
          <w:bCs w:val="0"/>
          <w:sz w:val="24"/>
          <w:szCs w:val="24"/>
          <w:lang w:val="en-US" w:eastAsia="zh-CN" w:bidi="ar-SA"/>
        </w:rPr>
      </w:pPr>
      <w:r w:rsidRPr="041012E8" w:rsidR="00B9467E">
        <w:rPr>
          <w:rFonts w:ascii="Times New Roman" w:hAnsi="Times New Roman" w:eastAsia="Times New Roman" w:cs="Times New Roman"/>
          <w:b w:val="0"/>
          <w:bCs w:val="0"/>
          <w:sz w:val="24"/>
          <w:szCs w:val="24"/>
          <w:lang w:val="en-US" w:eastAsia="zh-CN" w:bidi="ar-SA"/>
        </w:rPr>
        <w:t xml:space="preserve">In the </w:t>
      </w:r>
      <w:r w:rsidRPr="041012E8" w:rsidR="1768F232">
        <w:rPr>
          <w:rFonts w:ascii="Times New Roman" w:hAnsi="Times New Roman" w:eastAsia="Times New Roman" w:cs="Times New Roman"/>
          <w:b w:val="0"/>
          <w:bCs w:val="0"/>
          <w:sz w:val="24"/>
          <w:szCs w:val="24"/>
          <w:lang w:val="en-US" w:eastAsia="zh-CN" w:bidi="ar-SA"/>
        </w:rPr>
        <w:t xml:space="preserve">close </w:t>
      </w:r>
      <w:r w:rsidRPr="041012E8" w:rsidR="00B9467E">
        <w:rPr>
          <w:rFonts w:ascii="Times New Roman" w:hAnsi="Times New Roman" w:eastAsia="Times New Roman" w:cs="Times New Roman"/>
          <w:b w:val="0"/>
          <w:bCs w:val="0"/>
          <w:sz w:val="24"/>
          <w:szCs w:val="24"/>
          <w:lang w:val="en-US" w:eastAsia="zh-CN" w:bidi="ar-SA"/>
        </w:rPr>
        <w:t xml:space="preserve">future, </w:t>
      </w:r>
      <w:r w:rsidRPr="041012E8" w:rsidR="2B044DAA">
        <w:rPr>
          <w:rFonts w:ascii="Times New Roman" w:hAnsi="Times New Roman" w:eastAsia="Times New Roman" w:cs="Times New Roman"/>
          <w:b w:val="0"/>
          <w:bCs w:val="0"/>
          <w:sz w:val="24"/>
          <w:szCs w:val="24"/>
          <w:lang w:val="en-US" w:eastAsia="zh-CN" w:bidi="ar-SA"/>
        </w:rPr>
        <w:t>rob</w:t>
      </w:r>
      <w:r w:rsidRPr="041012E8" w:rsidR="77D8278A">
        <w:rPr>
          <w:rFonts w:ascii="Times New Roman" w:hAnsi="Times New Roman" w:eastAsia="Times New Roman" w:cs="Times New Roman"/>
          <w:b w:val="0"/>
          <w:bCs w:val="0"/>
          <w:sz w:val="24"/>
          <w:szCs w:val="24"/>
          <w:lang w:val="en-US" w:eastAsia="zh-CN" w:bidi="ar-SA"/>
        </w:rPr>
        <w:t xml:space="preserve">otics </w:t>
      </w:r>
      <w:r w:rsidRPr="041012E8" w:rsidR="2B044DAA">
        <w:rPr>
          <w:rFonts w:ascii="Times New Roman" w:hAnsi="Times New Roman" w:eastAsia="Times New Roman" w:cs="Times New Roman"/>
          <w:b w:val="0"/>
          <w:bCs w:val="0"/>
          <w:sz w:val="24"/>
          <w:szCs w:val="24"/>
          <w:lang w:val="en-US" w:eastAsia="zh-CN" w:bidi="ar-SA"/>
        </w:rPr>
        <w:t>will significantly imp</w:t>
      </w:r>
      <w:r w:rsidRPr="041012E8" w:rsidR="4E6F410C">
        <w:rPr>
          <w:rFonts w:ascii="Times New Roman" w:hAnsi="Times New Roman" w:eastAsia="Times New Roman" w:cs="Times New Roman"/>
          <w:b w:val="0"/>
          <w:bCs w:val="0"/>
          <w:sz w:val="24"/>
          <w:szCs w:val="24"/>
          <w:lang w:val="en-US" w:eastAsia="zh-CN" w:bidi="ar-SA"/>
        </w:rPr>
        <w:t xml:space="preserve">rove the productivity and efficiency of human society. </w:t>
      </w:r>
      <w:r w:rsidRPr="041012E8" w:rsidR="5C593A8C">
        <w:rPr>
          <w:rFonts w:ascii="Times New Roman" w:hAnsi="Times New Roman" w:eastAsia="Times New Roman" w:cs="Times New Roman"/>
          <w:b w:val="0"/>
          <w:bCs w:val="0"/>
          <w:sz w:val="24"/>
          <w:szCs w:val="24"/>
          <w:lang w:val="en-US" w:eastAsia="zh-CN" w:bidi="ar-SA"/>
        </w:rPr>
        <w:t xml:space="preserve">Thus, as engineers, we are expected to learn more about robotics, and exploit more method paths to solve </w:t>
      </w:r>
      <w:r w:rsidRPr="041012E8" w:rsidR="3F01481F">
        <w:rPr>
          <w:rFonts w:ascii="Times New Roman" w:hAnsi="Times New Roman" w:eastAsia="Times New Roman" w:cs="Times New Roman"/>
          <w:b w:val="0"/>
          <w:bCs w:val="0"/>
          <w:sz w:val="24"/>
          <w:szCs w:val="24"/>
          <w:lang w:val="en-US" w:eastAsia="zh-CN" w:bidi="ar-SA"/>
        </w:rPr>
        <w:t>physical problems. For instance, how to apply Reinforcement Learning to make robots more intelligent that can learn how to do a task by itself</w:t>
      </w:r>
      <w:r w:rsidRPr="041012E8" w:rsidR="398DAC87">
        <w:rPr>
          <w:rFonts w:ascii="Times New Roman" w:hAnsi="Times New Roman" w:eastAsia="Times New Roman" w:cs="Times New Roman"/>
          <w:b w:val="0"/>
          <w:bCs w:val="0"/>
          <w:sz w:val="24"/>
          <w:szCs w:val="24"/>
          <w:lang w:val="en-US" w:eastAsia="zh-CN" w:bidi="ar-SA"/>
        </w:rPr>
        <w:t xml:space="preserve">. What is more, how to make robots user-friendly in </w:t>
      </w:r>
      <w:r w:rsidRPr="041012E8" w:rsidR="40630B95">
        <w:rPr>
          <w:rFonts w:ascii="Times New Roman" w:hAnsi="Times New Roman" w:eastAsia="Times New Roman" w:cs="Times New Roman"/>
          <w:b w:val="0"/>
          <w:bCs w:val="0"/>
          <w:sz w:val="24"/>
          <w:szCs w:val="24"/>
          <w:lang w:val="en-US" w:eastAsia="zh-CN" w:bidi="ar-SA"/>
        </w:rPr>
        <w:t xml:space="preserve">the human-machine interface, </w:t>
      </w:r>
      <w:r w:rsidRPr="041012E8" w:rsidR="251AE0AC">
        <w:rPr>
          <w:rFonts w:ascii="Times New Roman" w:hAnsi="Times New Roman" w:eastAsia="Times New Roman" w:cs="Times New Roman"/>
          <w:b w:val="0"/>
          <w:bCs w:val="0"/>
          <w:sz w:val="24"/>
          <w:szCs w:val="24"/>
          <w:lang w:val="en-US" w:eastAsia="zh-CN" w:bidi="ar-SA"/>
        </w:rPr>
        <w:t xml:space="preserve">which </w:t>
      </w:r>
      <w:r w:rsidRPr="041012E8" w:rsidR="40630B95">
        <w:rPr>
          <w:rFonts w:ascii="Times New Roman" w:hAnsi="Times New Roman" w:eastAsia="Times New Roman" w:cs="Times New Roman"/>
          <w:b w:val="0"/>
          <w:bCs w:val="0"/>
          <w:sz w:val="24"/>
          <w:szCs w:val="24"/>
          <w:lang w:val="en-US" w:eastAsia="zh-CN" w:bidi="ar-SA"/>
        </w:rPr>
        <w:t xml:space="preserve">will deeply impact the </w:t>
      </w:r>
      <w:r w:rsidRPr="041012E8" w:rsidR="4792D942">
        <w:rPr>
          <w:rFonts w:ascii="Times New Roman" w:hAnsi="Times New Roman" w:eastAsia="Times New Roman" w:cs="Times New Roman"/>
          <w:b w:val="0"/>
          <w:bCs w:val="0"/>
          <w:sz w:val="24"/>
          <w:szCs w:val="24"/>
          <w:lang w:val="en-US" w:eastAsia="zh-CN" w:bidi="ar-SA"/>
        </w:rPr>
        <w:t xml:space="preserve">universal usability of robots. </w:t>
      </w:r>
    </w:p>
    <w:p xmlns:wp14="http://schemas.microsoft.com/office/word/2010/wordml" w:rsidP="041012E8" w14:paraId="471AF16D" wp14:textId="709DCEED">
      <w:pPr>
        <w:pStyle w:val="6"/>
        <w:bidi w:val="0"/>
        <w:spacing w:beforeLines="0" w:beforeAutospacing="off" w:afterLines="0" w:afterAutospacing="off" w:line="259" w:lineRule="auto"/>
        <w:ind w:leftChars="200" w:right="0" w:rightChars="0" w:firstLine="0"/>
        <w:jc w:val="both"/>
        <w:rPr>
          <w:rFonts w:ascii="Calibri" w:hAnsi="Calibri" w:eastAsia="宋体" w:cs=""/>
          <w:b w:val="0"/>
          <w:bCs w:val="0"/>
          <w:sz w:val="21"/>
          <w:szCs w:val="21"/>
          <w:lang w:val="en-US" w:eastAsia="zh-CN" w:bidi="ar-SA"/>
        </w:rPr>
      </w:pPr>
    </w:p>
    <w:p xmlns:wp14="http://schemas.microsoft.com/office/word/2010/wordml" w:rsidP="041012E8" w14:paraId="16CA7460" wp14:textId="7421A2FF">
      <w:pPr>
        <w:pStyle w:val="6"/>
        <w:bidi w:val="0"/>
        <w:spacing w:beforeLines="0" w:beforeAutospacing="off" w:afterLines="0" w:afterAutospacing="off" w:line="259" w:lineRule="auto"/>
        <w:ind w:leftChars="200" w:right="0" w:rightChars="0" w:firstLine="0"/>
        <w:jc w:val="both"/>
        <w:rPr>
          <w:rFonts w:ascii="Times New Roman" w:hAnsi="Times New Roman" w:eastAsia="Times New Roman" w:cs="Times New Roman"/>
          <w:b w:val="0"/>
          <w:bCs w:val="0"/>
          <w:sz w:val="24"/>
          <w:szCs w:val="24"/>
          <w:lang w:val="en-US" w:eastAsia="zh-CN" w:bidi="ar-SA"/>
        </w:rPr>
      </w:pPr>
      <w:r w:rsidRPr="041012E8" w:rsidR="67E98F7E">
        <w:rPr>
          <w:rFonts w:ascii="Times New Roman" w:hAnsi="Times New Roman" w:eastAsia="Times New Roman" w:cs="Times New Roman"/>
          <w:b w:val="0"/>
          <w:bCs w:val="0"/>
          <w:sz w:val="24"/>
          <w:szCs w:val="24"/>
          <w:lang w:val="en-US" w:eastAsia="zh-CN" w:bidi="ar-SA"/>
        </w:rPr>
        <w:t xml:space="preserve">Finally, </w:t>
      </w:r>
      <w:r w:rsidRPr="041012E8" w:rsidR="028E8E0B">
        <w:rPr>
          <w:rFonts w:ascii="Times New Roman" w:hAnsi="Times New Roman" w:eastAsia="Times New Roman" w:cs="Times New Roman"/>
          <w:b w:val="0"/>
          <w:bCs w:val="0"/>
          <w:sz w:val="24"/>
          <w:szCs w:val="24"/>
          <w:lang w:val="en-US" w:eastAsia="zh-CN" w:bidi="ar-SA"/>
        </w:rPr>
        <w:t xml:space="preserve">many </w:t>
      </w:r>
      <w:r w:rsidRPr="041012E8" w:rsidR="67E98F7E">
        <w:rPr>
          <w:rFonts w:ascii="Times New Roman" w:hAnsi="Times New Roman" w:eastAsia="Times New Roman" w:cs="Times New Roman"/>
          <w:b w:val="0"/>
          <w:bCs w:val="0"/>
          <w:sz w:val="24"/>
          <w:szCs w:val="24"/>
          <w:lang w:val="en-US" w:eastAsia="zh-CN" w:bidi="ar-SA"/>
        </w:rPr>
        <w:t xml:space="preserve">thanks to the Professor Pandya, who </w:t>
      </w:r>
      <w:r w:rsidRPr="041012E8" w:rsidR="14C47A0D">
        <w:rPr>
          <w:rFonts w:ascii="Times New Roman" w:hAnsi="Times New Roman" w:eastAsia="Times New Roman" w:cs="Times New Roman"/>
          <w:b w:val="0"/>
          <w:bCs w:val="0"/>
          <w:sz w:val="24"/>
          <w:szCs w:val="24"/>
          <w:lang w:val="en-US" w:eastAsia="zh-CN" w:bidi="ar-SA"/>
        </w:rPr>
        <w:t xml:space="preserve">provided experiment toolkit and helped us </w:t>
      </w:r>
      <w:r w:rsidRPr="041012E8" w:rsidR="73DA33FE">
        <w:rPr>
          <w:rFonts w:ascii="Times New Roman" w:hAnsi="Times New Roman" w:eastAsia="Times New Roman" w:cs="Times New Roman"/>
          <w:b w:val="0"/>
          <w:bCs w:val="0"/>
          <w:sz w:val="24"/>
          <w:szCs w:val="24"/>
          <w:lang w:val="en-US" w:eastAsia="zh-CN" w:bidi="ar-SA"/>
        </w:rPr>
        <w:t xml:space="preserve">very </w:t>
      </w:r>
      <w:r w:rsidRPr="041012E8" w:rsidR="14C47A0D">
        <w:rPr>
          <w:rFonts w:ascii="Times New Roman" w:hAnsi="Times New Roman" w:eastAsia="Times New Roman" w:cs="Times New Roman"/>
          <w:b w:val="0"/>
          <w:bCs w:val="0"/>
          <w:sz w:val="24"/>
          <w:szCs w:val="24"/>
          <w:lang w:val="en-US" w:eastAsia="zh-CN" w:bidi="ar-SA"/>
        </w:rPr>
        <w:t>patiently.</w:t>
      </w:r>
    </w:p>
    <w:p xmlns:wp14="http://schemas.microsoft.com/office/word/2010/wordml" w:rsidP="041012E8" w14:paraId="51DBB9EC" wp14:textId="47B94B05">
      <w:pPr>
        <w:pStyle w:val="6"/>
        <w:bidi w:val="0"/>
        <w:spacing w:beforeLines="0" w:beforeAutospacing="off" w:afterLines="0" w:afterAutospacing="off" w:line="259" w:lineRule="auto"/>
        <w:ind w:leftChars="200" w:right="0" w:rightChars="0" w:firstLine="0"/>
        <w:jc w:val="both"/>
        <w:rPr>
          <w:rFonts w:ascii="Calibri" w:hAnsi="Calibri" w:eastAsia="宋体" w:cs=""/>
          <w:b w:val="0"/>
          <w:bCs w:val="0"/>
          <w:sz w:val="21"/>
          <w:szCs w:val="21"/>
          <w:lang w:val="en-US" w:eastAsia="zh-CN" w:bidi="ar-SA"/>
        </w:rPr>
      </w:pPr>
    </w:p>
    <w:p w:rsidR="041012E8" w:rsidP="041012E8" w:rsidRDefault="041012E8" w14:paraId="30517D4B" w14:textId="7EFB55F8">
      <w:pPr>
        <w:pStyle w:val="6"/>
        <w:bidi w:val="0"/>
        <w:spacing w:beforeLines="0" w:beforeAutospacing="off" w:afterLines="0" w:afterAutospacing="off" w:line="259" w:lineRule="auto"/>
        <w:ind w:leftChars="200" w:right="0" w:rightChars="0" w:firstLine="0"/>
        <w:jc w:val="both"/>
        <w:rPr>
          <w:rFonts w:ascii="Calibri" w:hAnsi="Calibri" w:eastAsia="宋体" w:cs=""/>
          <w:b w:val="0"/>
          <w:bCs w:val="0"/>
          <w:sz w:val="21"/>
          <w:szCs w:val="21"/>
          <w:lang w:val="en-US" w:eastAsia="zh-CN" w:bidi="ar-SA"/>
        </w:rPr>
      </w:pPr>
    </w:p>
    <w:p w:rsidR="041012E8" w:rsidP="041012E8" w:rsidRDefault="041012E8" w14:paraId="2C55EE4E" w14:textId="18E1C062">
      <w:pPr>
        <w:pStyle w:val="6"/>
        <w:numPr>
          <w:ilvl w:val="0"/>
          <w:numId w:val="1"/>
        </w:numPr>
        <w:spacing w:beforeLines="0" w:beforeAutospacing="off" w:afterLines="0" w:afterAutospacing="off" w:line="259" w:lineRule="auto"/>
        <w:ind w:left="420" w:rightChars="0" w:hanging="420"/>
        <w:jc w:val="both"/>
        <w:rPr>
          <w:rFonts w:ascii="Times New Roman" w:hAnsi="Times New Roman" w:eastAsia="Times New Roman" w:cs="Times New Roman"/>
          <w:b w:val="1"/>
          <w:bCs w:val="1"/>
          <w:sz w:val="24"/>
          <w:szCs w:val="24"/>
          <w:lang w:val="en-US" w:eastAsia="zh-CN"/>
        </w:rPr>
      </w:pPr>
      <w:r w:rsidRPr="041012E8" w:rsidR="041012E8">
        <w:rPr>
          <w:rFonts w:ascii="Times New Roman" w:hAnsi="Times New Roman" w:eastAsia="Times New Roman" w:cs="Times New Roman"/>
          <w:b w:val="1"/>
          <w:bCs w:val="1"/>
          <w:sz w:val="24"/>
          <w:szCs w:val="24"/>
          <w:lang w:val="en-US" w:eastAsia="zh-CN"/>
        </w:rPr>
        <w:t>Appendix</w:t>
      </w:r>
      <w:bookmarkStart w:name="_GoBack" w:id="0"/>
      <w:bookmarkEnd w:id="0"/>
    </w:p>
    <w:p w:rsidR="041012E8" w:rsidP="041012E8" w:rsidRDefault="041012E8" w14:paraId="33589C7E" w14:textId="2C9B7057">
      <w:pPr>
        <w:pStyle w:val="1"/>
        <w:bidi w:val="0"/>
        <w:spacing w:beforeLines="0" w:beforeAutospacing="off" w:afterLines="0" w:afterAutospacing="off" w:line="259" w:lineRule="auto"/>
        <w:ind w:left="0" w:rightChars="0"/>
        <w:jc w:val="both"/>
        <w:rPr>
          <w:rFonts w:ascii="Calibri" w:hAnsi="Calibri" w:eastAsia="宋体" w:cs=""/>
          <w:b w:val="1"/>
          <w:bCs w:val="1"/>
          <w:sz w:val="21"/>
          <w:szCs w:val="21"/>
          <w:lang w:val="en-US" w:eastAsia="zh-CN"/>
        </w:rPr>
      </w:pPr>
    </w:p>
    <w:p xmlns:wp14="http://schemas.microsoft.com/office/word/2010/wordml" w:rsidP="041012E8" w14:paraId="4905F08C" wp14:textId="77777777">
      <w:pPr>
        <w:keepNext w:val="0"/>
        <w:keepLines w:val="0"/>
        <w:widowControl/>
        <w:numPr>
          <w:ilvl w:val="0"/>
          <w:numId w:val="4"/>
        </w:numPr>
        <w:suppressLineNumbers w:val="0"/>
        <w:ind w:firstLine="420" w:firstLineChars="0"/>
        <w:jc w:val="left"/>
        <w:rPr>
          <w:rFonts w:ascii="Times New Roman" w:hAnsi="Times New Roman" w:eastAsia="Times New Roman" w:cs="Times New Roman"/>
          <w:lang w:val="en-US" w:eastAsia="zh-CN"/>
        </w:rPr>
      </w:pPr>
      <w:r w:rsidRPr="041012E8" w:rsidR="041012E8">
        <w:rPr>
          <w:rFonts w:ascii="Times New Roman" w:hAnsi="Times New Roman" w:eastAsia="Times New Roman" w:cs="Times New Roman"/>
          <w:lang w:val="en-US" w:eastAsia="zh-CN"/>
        </w:rPr>
        <w:t>Video Link</w:t>
      </w:r>
    </w:p>
    <w:p xmlns:wp14="http://schemas.microsoft.com/office/word/2010/wordml" w:rsidP="041012E8" w14:paraId="7D7719B7" wp14:textId="77777777">
      <w:pPr>
        <w:keepNext w:val="0"/>
        <w:keepLines w:val="0"/>
        <w:widowControl/>
        <w:suppressLineNumbers w:val="0"/>
        <w:ind w:left="420" w:leftChars="0" w:firstLine="420" w:firstLineChars="0"/>
        <w:jc w:val="left"/>
        <w:rPr>
          <w:rFonts w:ascii="Times New Roman" w:hAnsi="Times New Roman" w:eastAsia="Times New Roman" w:cs="Times New Roman"/>
          <w:lang w:val="en-US" w:eastAsia="zh-CN"/>
        </w:rPr>
      </w:pPr>
      <w:r w:rsidRPr="041012E8" w:rsidR="041012E8">
        <w:rPr>
          <w:rFonts w:ascii="Times New Roman" w:hAnsi="Times New Roman" w:eastAsia="Times New Roman" w:cs="Times New Roman"/>
          <w:lang w:val="en-US" w:eastAsia="zh-CN"/>
        </w:rPr>
        <w:t xml:space="preserve">Robot arm setup: </w:t>
      </w:r>
      <w:r w:rsidRPr="041012E8">
        <w:rPr>
          <w:rFonts w:eastAsia="宋体" w:eastAsiaTheme="minorEastAsia"/>
          <w:lang w:val="en-US" w:eastAsia="zh-CN"/>
        </w:rPr>
        <w:fldChar w:fldCharType="begin"/>
      </w:r>
      <w:r w:rsidRPr="041012E8">
        <w:rPr>
          <w:rFonts w:eastAsia="宋体" w:eastAsiaTheme="minorEastAsia"/>
          <w:lang w:val="en-US" w:eastAsia="zh-CN"/>
        </w:rPr>
        <w:instrText xml:space="preserve"> HYPERLINK "https://www.youtube.com/watch?v=W543S_3lmbM" </w:instrText>
      </w:r>
      <w:r w:rsidRPr="041012E8">
        <w:rPr>
          <w:rFonts w:eastAsia="宋体" w:eastAsiaTheme="minorEastAsia"/>
          <w:lang w:val="en-US" w:eastAsia="zh-CN"/>
        </w:rPr>
        <w:fldChar w:fldCharType="separate"/>
      </w:r>
      <w:r w:rsidRPr="041012E8" w:rsidR="041012E8">
        <w:rPr>
          <w:rStyle w:val="5"/>
          <w:rFonts w:eastAsia="宋体" w:eastAsiaTheme="minorEastAsia"/>
          <w:lang w:val="en-US" w:eastAsia="zh-CN"/>
        </w:rPr>
        <w:t>https://www.youtube.com/watch?v=W543S_3lmbM</w:t>
      </w:r>
      <w:r w:rsidRPr="041012E8">
        <w:rPr>
          <w:rFonts w:eastAsia="宋体" w:eastAsiaTheme="minorEastAsia"/>
          <w:lang w:val="en-US" w:eastAsia="zh-CN"/>
        </w:rPr>
        <w:fldChar w:fldCharType="end"/>
      </w:r>
    </w:p>
    <w:p xmlns:wp14="http://schemas.microsoft.com/office/word/2010/wordml" w:rsidP="041012E8" w14:paraId="11AEB81A" wp14:textId="77777777">
      <w:pPr>
        <w:keepNext w:val="0"/>
        <w:keepLines w:val="0"/>
        <w:widowControl/>
        <w:suppressLineNumbers w:val="0"/>
        <w:ind w:left="420" w:leftChars="0" w:firstLine="420" w:firstLineChars="0"/>
        <w:jc w:val="left"/>
        <w:rPr>
          <w:rFonts w:ascii="Times New Roman" w:hAnsi="Times New Roman" w:eastAsia="Times New Roman" w:cs="Times New Roman"/>
          <w:lang w:val="en-US" w:eastAsia="zh-CN"/>
        </w:rPr>
      </w:pPr>
      <w:r w:rsidRPr="041012E8" w:rsidR="041012E8">
        <w:rPr>
          <w:rFonts w:ascii="Times New Roman" w:hAnsi="Times New Roman" w:eastAsia="Times New Roman" w:cs="Times New Roman"/>
          <w:lang w:val="en-US" w:eastAsia="zh-CN"/>
        </w:rPr>
        <w:t xml:space="preserve">Robot arm GUI: </w:t>
      </w:r>
      <w:r w:rsidRPr="041012E8">
        <w:rPr>
          <w:rFonts w:eastAsia="宋体" w:eastAsiaTheme="minorEastAsia"/>
          <w:lang w:val="en-US" w:eastAsia="zh-CN"/>
        </w:rPr>
        <w:fldChar w:fldCharType="begin"/>
      </w:r>
      <w:r w:rsidRPr="041012E8">
        <w:rPr>
          <w:rFonts w:eastAsia="宋体" w:eastAsiaTheme="minorEastAsia"/>
          <w:lang w:val="en-US" w:eastAsia="zh-CN"/>
        </w:rPr>
        <w:instrText xml:space="preserve"> HYPERLINK "https://www.youtube.com/watch?v=ctb90lQvoHY" </w:instrText>
      </w:r>
      <w:r w:rsidRPr="041012E8">
        <w:rPr>
          <w:rFonts w:eastAsia="宋体" w:eastAsiaTheme="minorEastAsia"/>
          <w:lang w:val="en-US" w:eastAsia="zh-CN"/>
        </w:rPr>
        <w:fldChar w:fldCharType="separate"/>
      </w:r>
      <w:r w:rsidRPr="041012E8" w:rsidR="041012E8">
        <w:rPr>
          <w:rStyle w:val="5"/>
          <w:rFonts w:eastAsia="宋体" w:eastAsiaTheme="minorEastAsia"/>
          <w:lang w:val="en-US" w:eastAsia="zh-CN"/>
        </w:rPr>
        <w:t>https://www.youtube.com/watch?v=ctb90lQvoHY</w:t>
      </w:r>
      <w:r w:rsidRPr="041012E8">
        <w:rPr>
          <w:rFonts w:eastAsia="宋体" w:eastAsiaTheme="minorEastAsia"/>
          <w:lang w:val="en-US" w:eastAsia="zh-CN"/>
        </w:rPr>
        <w:fldChar w:fldCharType="end"/>
      </w:r>
    </w:p>
    <w:p xmlns:wp14="http://schemas.microsoft.com/office/word/2010/wordml" w:rsidP="041012E8" w14:paraId="2DAB5A84" wp14:textId="77777777">
      <w:pPr>
        <w:pStyle w:val="6"/>
        <w:numPr>
          <w:ilvl w:val="0"/>
          <w:numId w:val="4"/>
        </w:numPr>
        <w:bidi w:val="0"/>
        <w:spacing w:beforeLines="0" w:beforeAutospacing="off" w:afterLines="0" w:afterAutospacing="off" w:line="259" w:lineRule="auto"/>
        <w:ind w:left="0" w:leftChars="0" w:right="0" w:rightChars="0" w:firstLine="420" w:firstLineChars="0"/>
        <w:jc w:val="both"/>
        <w:rPr>
          <w:rFonts w:ascii="Times New Roman" w:hAnsi="Times New Roman" w:eastAsia="Times New Roman" w:cs="Times New Roman"/>
          <w:b w:val="0"/>
          <w:bCs w:val="0"/>
          <w:kern w:val="2"/>
          <w:sz w:val="24"/>
          <w:szCs w:val="24"/>
          <w:lang w:val="en-US" w:eastAsia="zh-CN" w:bidi="ar-SA"/>
        </w:rPr>
      </w:pPr>
      <w:r w:rsidR="041012E8">
        <w:rPr>
          <w:rFonts w:ascii="Times New Roman" w:hAnsi="Times New Roman" w:eastAsia="Times New Roman" w:cs="Times New Roman"/>
          <w:b w:val="0"/>
          <w:bCs w:val="0"/>
          <w:kern w:val="2"/>
          <w:sz w:val="24"/>
          <w:szCs w:val="24"/>
          <w:lang w:val="en-US" w:eastAsia="zh-CN" w:bidi="ar-SA"/>
        </w:rPr>
        <w:t>Code</w:t>
      </w:r>
    </w:p>
    <w:p xmlns:wp14="http://schemas.microsoft.com/office/word/2010/wordml" w:rsidP="041012E8" w14:paraId="0F3C6FD3" wp14:textId="77777777">
      <w:pPr>
        <w:pStyle w:val="6"/>
        <w:bidi w:val="0"/>
        <w:spacing w:beforeLines="0" w:beforeAutospacing="off" w:afterLines="0" w:afterAutospacing="off" w:line="259" w:lineRule="auto"/>
        <w:ind w:left="420" w:leftChars="0" w:right="0" w:rightChars="0" w:firstLine="420" w:firstLineChars="0"/>
        <w:jc w:val="both"/>
        <w:rPr>
          <w:rFonts w:ascii="Times New Roman" w:hAnsi="Times New Roman" w:eastAsia="Times New Roman" w:cs="Times New Roman"/>
          <w:b w:val="0"/>
          <w:bCs w:val="0"/>
          <w:kern w:val="2"/>
          <w:sz w:val="24"/>
          <w:szCs w:val="24"/>
          <w:lang w:val="en-US" w:eastAsia="zh-CN" w:bidi="ar-SA"/>
        </w:rPr>
      </w:pPr>
      <w:proofErr w:type="spellStart"/>
      <w:r w:rsidR="041012E8">
        <w:rPr>
          <w:rFonts w:ascii="Times New Roman" w:hAnsi="Times New Roman" w:eastAsia="Times New Roman" w:cs="Times New Roman"/>
          <w:b w:val="0"/>
          <w:bCs w:val="0"/>
          <w:kern w:val="2"/>
          <w:sz w:val="24"/>
          <w:szCs w:val="24"/>
          <w:lang w:val="en-US" w:eastAsia="zh-CN" w:bidi="ar-SA"/>
        </w:rPr>
        <w:t xml:space="preserve">Github</w:t>
      </w:r>
      <w:proofErr w:type="spellEnd"/>
      <w:r w:rsidR="041012E8">
        <w:rPr>
          <w:rFonts w:ascii="Times New Roman" w:hAnsi="Times New Roman" w:eastAsia="Times New Roman" w:cs="Times New Roman"/>
          <w:b w:val="0"/>
          <w:bCs w:val="0"/>
          <w:kern w:val="2"/>
          <w:sz w:val="24"/>
          <w:szCs w:val="24"/>
          <w:lang w:val="en-US" w:eastAsia="zh-CN" w:bidi="ar-SA"/>
        </w:rPr>
        <w:t xml:space="preserve">: </w:t>
      </w:r>
      <w:r>
        <w:rPr>
          <w:rFonts w:ascii="Times New Roman" w:hAnsi="Times New Roman" w:eastAsia="Times New Roman" w:cs="Times New Roman"/>
          <w:b w:val="0"/>
          <w:bCs w:val="0"/>
          <w:kern w:val="2"/>
          <w:sz w:val="24"/>
          <w:szCs w:val="24"/>
          <w:lang w:val="en-US" w:eastAsia="zh-CN" w:bidi="ar-SA"/>
        </w:rPr>
        <w:fldChar w:fldCharType="begin"/>
      </w:r>
      <w:r>
        <w:rPr>
          <w:rFonts w:ascii="Times New Roman" w:hAnsi="Times New Roman" w:eastAsia="Times New Roman" w:cs="Times New Roman"/>
          <w:b w:val="0"/>
          <w:bCs w:val="0"/>
          <w:kern w:val="2"/>
          <w:sz w:val="24"/>
          <w:szCs w:val="24"/>
          <w:lang w:val="en-US" w:eastAsia="zh-CN" w:bidi="ar-SA"/>
        </w:rPr>
        <w:instrText xml:space="preserve"> HYPERLINK "https://github.com/linliawxm/RobotArm" </w:instrText>
      </w:r>
      <w:r>
        <w:rPr>
          <w:rFonts w:ascii="Times New Roman" w:hAnsi="Times New Roman" w:eastAsia="Times New Roman" w:cs="Times New Roman"/>
          <w:b w:val="0"/>
          <w:bCs w:val="0"/>
          <w:kern w:val="2"/>
          <w:sz w:val="24"/>
          <w:szCs w:val="24"/>
          <w:lang w:val="en-US" w:eastAsia="zh-CN" w:bidi="ar-SA"/>
        </w:rPr>
        <w:fldChar w:fldCharType="separate"/>
      </w:r>
      <w:r w:rsidR="041012E8">
        <w:rPr>
          <w:rStyle w:val="5"/>
          <w:rFonts w:ascii="Times New Roman" w:hAnsi="Times New Roman" w:eastAsia="Times New Roman" w:cs="Times New Roman"/>
          <w:b w:val="0"/>
          <w:bCs w:val="0"/>
          <w:kern w:val="2"/>
          <w:sz w:val="24"/>
          <w:szCs w:val="24"/>
          <w:lang w:val="en-US" w:eastAsia="zh-CN" w:bidi="ar-SA"/>
        </w:rPr>
        <w:t>https://github.com/linliawxm/RobotArm</w:t>
      </w:r>
      <w:r>
        <w:rPr>
          <w:rFonts w:ascii="Times New Roman" w:hAnsi="Times New Roman" w:eastAsia="Times New Roman" w:cs="Times New Roman"/>
          <w:b w:val="0"/>
          <w:bCs w:val="0"/>
          <w:kern w:val="2"/>
          <w:sz w:val="24"/>
          <w:szCs w:val="24"/>
          <w:lang w:val="en-US" w:eastAsia="zh-CN" w:bidi="ar-SA"/>
        </w:rPr>
        <w:fldChar w:fldCharType="end"/>
      </w:r>
    </w:p>
    <w:p xmlns:wp14="http://schemas.microsoft.com/office/word/2010/wordml" w:rsidP="041012E8" w14:paraId="1626BC40" wp14:textId="77777777">
      <w:pPr>
        <w:pStyle w:val="6"/>
        <w:bidi w:val="0"/>
        <w:spacing w:beforeLines="0" w:beforeAutospacing="off" w:afterLines="0" w:afterAutospacing="off" w:line="259" w:lineRule="auto"/>
        <w:ind w:left="420" w:leftChars="0" w:right="0" w:rightChars="0"/>
        <w:jc w:val="both"/>
        <w:rPr>
          <w:rFonts w:ascii="Times New Roman" w:hAnsi="Times New Roman" w:eastAsia="Times New Roman" w:cs="Times New Roman"/>
          <w:b w:val="0"/>
          <w:bCs w:val="0"/>
          <w:kern w:val="2"/>
          <w:sz w:val="24"/>
          <w:szCs w:val="24"/>
          <w:lang w:val="en-US" w:eastAsia="zh-CN" w:bidi="ar-SA"/>
        </w:rPr>
      </w:pPr>
      <w:r w:rsidR="041012E8">
        <w:rPr>
          <w:rFonts w:ascii="Times New Roman" w:hAnsi="Times New Roman" w:eastAsia="Times New Roman" w:cs="Times New Roman"/>
          <w:b w:val="0"/>
          <w:bCs w:val="0"/>
          <w:kern w:val="2"/>
          <w:sz w:val="24"/>
          <w:szCs w:val="24"/>
          <w:lang w:val="en-US" w:eastAsia="zh-CN" w:bidi="ar-SA"/>
        </w:rPr>
        <w:t xml:space="preserve">G8 Robot Arm app main functions: </w:t>
      </w:r>
    </w:p>
    <w:p w:rsidR="041012E8" w:rsidP="041012E8" w:rsidRDefault="041012E8" w14:paraId="4FD423A8" w14:textId="46990038">
      <w:pPr>
        <w:pStyle w:val="6"/>
        <w:bidi w:val="0"/>
        <w:spacing w:beforeLines="0" w:beforeAutospacing="off" w:afterLines="0" w:afterAutospacing="off" w:line="259" w:lineRule="auto"/>
        <w:ind w:left="420" w:leftChars="0" w:right="0" w:rightChars="0"/>
        <w:jc w:val="both"/>
        <w:rPr>
          <w:rFonts w:ascii="Calibri" w:hAnsi="Calibri" w:eastAsia="宋体" w:cs=""/>
          <w:b w:val="0"/>
          <w:bCs w:val="0"/>
          <w:sz w:val="21"/>
          <w:szCs w:val="21"/>
          <w:lang w:val="en-US" w:eastAsia="zh-CN" w:bidi="ar-SA"/>
        </w:rPr>
      </w:pPr>
    </w:p>
    <w:p xmlns:wp14="http://schemas.microsoft.com/office/word/2010/wordml" w14:paraId="4CE06B4D" wp14:textId="77777777">
      <w:pPr>
        <w:keepNext w:val="0"/>
        <w:keepLines w:val="0"/>
        <w:widowControl/>
        <w:suppressLineNumbers w:val="0"/>
        <w:spacing w:line="172" w:lineRule="atLeast"/>
        <w:ind w:left="210"/>
        <w:jc w:val="left"/>
        <w:rPr>
          <w:rFonts w:ascii="Consolas" w:hAnsi="Consolas" w:eastAsia="Consolas" w:cs="Consolas"/>
          <w:i w:val="0"/>
          <w:iCs w:val="0"/>
          <w:color w:val="000000"/>
          <w:sz w:val="14"/>
          <w:szCs w:val="14"/>
        </w:rPr>
      </w:pPr>
      <w:r>
        <w:rPr>
          <w:rStyle w:val="14"/>
          <w:rFonts w:hint="default" w:ascii="Consolas" w:hAnsi="Consolas" w:eastAsia="Consolas" w:cs="Consolas"/>
          <w:i w:val="0"/>
          <w:iCs w:val="0"/>
          <w:sz w:val="14"/>
          <w:szCs w:val="14"/>
          <w:lang w:val="en-US" w:eastAsia="zh-CN" w:bidi="ar"/>
        </w:rPr>
        <w:t xml:space="preserve">properties </w:t>
      </w:r>
      <w:r>
        <w:rPr>
          <w:rFonts w:hint="default" w:ascii="Consolas" w:hAnsi="Consolas" w:eastAsia="Consolas" w:cs="Consolas"/>
          <w:i w:val="0"/>
          <w:iCs w:val="0"/>
          <w:color w:val="000000"/>
          <w:kern w:val="0"/>
          <w:sz w:val="14"/>
          <w:szCs w:val="14"/>
          <w:lang w:val="en-US" w:eastAsia="zh-CN" w:bidi="ar"/>
        </w:rPr>
        <w:t>(Access = private)</w:t>
      </w:r>
    </w:p>
    <w:p xmlns:wp14="http://schemas.microsoft.com/office/word/2010/wordml" w14:paraId="3878BBBD"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DataRead = false; </w:t>
      </w:r>
      <w:r>
        <w:rPr>
          <w:rStyle w:val="15"/>
          <w:rFonts w:hint="default" w:ascii="Consolas" w:hAnsi="Consolas" w:eastAsia="Consolas" w:cs="Consolas"/>
          <w:i w:val="0"/>
          <w:iCs w:val="0"/>
          <w:sz w:val="14"/>
          <w:szCs w:val="14"/>
          <w:lang w:val="en-US" w:eastAsia="zh-CN" w:bidi="ar"/>
        </w:rPr>
        <w:t>% Initialize as false</w:t>
      </w:r>
    </w:p>
    <w:p xmlns:wp14="http://schemas.microsoft.com/office/word/2010/wordml" w14:paraId="2C946FE9"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Data = []; </w:t>
      </w:r>
      <w:r>
        <w:rPr>
          <w:rStyle w:val="15"/>
          <w:rFonts w:hint="default" w:ascii="Consolas" w:hAnsi="Consolas" w:eastAsia="Consolas" w:cs="Consolas"/>
          <w:i w:val="0"/>
          <w:iCs w:val="0"/>
          <w:sz w:val="14"/>
          <w:szCs w:val="14"/>
          <w:lang w:val="en-US" w:eastAsia="zh-CN" w:bidi="ar"/>
        </w:rPr>
        <w:t>%buffer for reading data</w:t>
      </w:r>
    </w:p>
    <w:p xmlns:wp14="http://schemas.microsoft.com/office/word/2010/wordml" w14:paraId="2BCADE73"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DiffData = [];</w:t>
      </w:r>
    </w:p>
    <w:p xmlns:wp14="http://schemas.microsoft.com/office/word/2010/wordml" w14:paraId="13FDD156"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arduino_hardware = [];</w:t>
      </w:r>
    </w:p>
    <w:p xmlns:wp14="http://schemas.microsoft.com/office/word/2010/wordml" w14:paraId="2EBC6DF1"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arduino_initialized = true;</w:t>
      </w:r>
    </w:p>
    <w:p xmlns:wp14="http://schemas.microsoft.com/office/word/2010/wordml" w14:paraId="2904726B"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G8Robot = [];</w:t>
      </w:r>
    </w:p>
    <w:p xmlns:wp14="http://schemas.microsoft.com/office/word/2010/wordml" w14:paraId="0F7908E5"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IsRobotCreated = false;</w:t>
      </w:r>
    </w:p>
    <w:p xmlns:wp14="http://schemas.microsoft.com/office/word/2010/wordml" w14:paraId="6FEB044C"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optimized = false;</w:t>
      </w:r>
    </w:p>
    <w:p xmlns:wp14="http://schemas.microsoft.com/office/word/2010/wordml" w14:paraId="769D0D3C" wp14:textId="77777777">
      <w:pPr>
        <w:keepNext w:val="0"/>
        <w:keepLines w:val="0"/>
        <w:widowControl/>
        <w:suppressLineNumbers w:val="0"/>
        <w:spacing w:after="140" w:afterAutospacing="0" w:line="172" w:lineRule="atLeast"/>
        <w:ind w:firstLine="420" w:firstLineChars="0"/>
        <w:jc w:val="left"/>
        <w:rPr>
          <w:rFonts w:hint="default" w:ascii="Consolas" w:hAnsi="Consolas" w:eastAsia="Consolas" w:cs="Consolas"/>
          <w:i w:val="0"/>
          <w:iCs w:val="0"/>
          <w:color w:val="000000"/>
          <w:sz w:val="14"/>
          <w:szCs w:val="14"/>
        </w:rPr>
      </w:pPr>
    </w:p>
    <w:p xmlns:wp14="http://schemas.microsoft.com/office/word/2010/wordml" w14:paraId="1E952C1C"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5"/>
          <w:rFonts w:hint="default" w:ascii="Consolas" w:hAnsi="Consolas" w:eastAsia="Consolas" w:cs="Consolas"/>
          <w:i w:val="0"/>
          <w:iCs w:val="0"/>
          <w:sz w:val="14"/>
          <w:szCs w:val="14"/>
          <w:lang w:val="en-US" w:eastAsia="zh-CN" w:bidi="ar"/>
        </w:rPr>
        <w:t>% some useful poses</w:t>
      </w:r>
    </w:p>
    <w:p xmlns:wp14="http://schemas.microsoft.com/office/word/2010/wordml" w14:paraId="6F224D50"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Pose = [0 0 0; </w:t>
      </w:r>
      <w:r>
        <w:rPr>
          <w:rStyle w:val="15"/>
          <w:rFonts w:hint="default" w:ascii="Consolas" w:hAnsi="Consolas" w:eastAsia="Consolas" w:cs="Consolas"/>
          <w:i w:val="0"/>
          <w:iCs w:val="0"/>
          <w:sz w:val="14"/>
          <w:szCs w:val="14"/>
          <w:lang w:val="en-US" w:eastAsia="zh-CN" w:bidi="ar"/>
        </w:rPr>
        <w:t>%Pose1</w:t>
      </w:r>
    </w:p>
    <w:p xmlns:wp14="http://schemas.microsoft.com/office/word/2010/wordml" w14:paraId="06F90075"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0 90 0; </w:t>
      </w:r>
      <w:r>
        <w:rPr>
          <w:rStyle w:val="15"/>
          <w:rFonts w:hint="default" w:ascii="Consolas" w:hAnsi="Consolas" w:eastAsia="Consolas" w:cs="Consolas"/>
          <w:i w:val="0"/>
          <w:iCs w:val="0"/>
          <w:sz w:val="14"/>
          <w:szCs w:val="14"/>
          <w:lang w:val="en-US" w:eastAsia="zh-CN" w:bidi="ar"/>
        </w:rPr>
        <w:t>%Pose2</w:t>
      </w:r>
    </w:p>
    <w:p xmlns:wp14="http://schemas.microsoft.com/office/word/2010/wordml" w14:paraId="7F7B8597"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0 -90 0; </w:t>
      </w:r>
      <w:r>
        <w:rPr>
          <w:rStyle w:val="15"/>
          <w:rFonts w:hint="default" w:ascii="Consolas" w:hAnsi="Consolas" w:eastAsia="Consolas" w:cs="Consolas"/>
          <w:i w:val="0"/>
          <w:iCs w:val="0"/>
          <w:sz w:val="14"/>
          <w:szCs w:val="14"/>
          <w:lang w:val="en-US" w:eastAsia="zh-CN" w:bidi="ar"/>
        </w:rPr>
        <w:t>%Pose3</w:t>
      </w:r>
    </w:p>
    <w:p xmlns:wp14="http://schemas.microsoft.com/office/word/2010/wordml" w14:paraId="2A73A55F"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0 0; </w:t>
      </w:r>
      <w:r>
        <w:rPr>
          <w:rStyle w:val="15"/>
          <w:rFonts w:hint="default" w:ascii="Consolas" w:hAnsi="Consolas" w:eastAsia="Consolas" w:cs="Consolas"/>
          <w:i w:val="0"/>
          <w:iCs w:val="0"/>
          <w:sz w:val="14"/>
          <w:szCs w:val="14"/>
          <w:lang w:val="en-US" w:eastAsia="zh-CN" w:bidi="ar"/>
        </w:rPr>
        <w:t>%Pose4</w:t>
      </w:r>
    </w:p>
    <w:p xmlns:wp14="http://schemas.microsoft.com/office/word/2010/wordml" w14:paraId="0473B7D3"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%Pose5</w:t>
      </w:r>
    </w:p>
    <w:p xmlns:wp14="http://schemas.microsoft.com/office/word/2010/wordml" w14:paraId="7618EA28"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%Pose6</w:t>
      </w:r>
    </w:p>
    <w:p xmlns:wp14="http://schemas.microsoft.com/office/word/2010/wordml" w14:paraId="22911D84"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0 0; </w:t>
      </w:r>
      <w:r>
        <w:rPr>
          <w:rStyle w:val="15"/>
          <w:rFonts w:hint="default" w:ascii="Consolas" w:hAnsi="Consolas" w:eastAsia="Consolas" w:cs="Consolas"/>
          <w:i w:val="0"/>
          <w:iCs w:val="0"/>
          <w:sz w:val="14"/>
          <w:szCs w:val="14"/>
          <w:lang w:val="en-US" w:eastAsia="zh-CN" w:bidi="ar"/>
        </w:rPr>
        <w:t>%Pose7</w:t>
      </w:r>
    </w:p>
    <w:p xmlns:wp14="http://schemas.microsoft.com/office/word/2010/wordml" w14:paraId="66ADAE9F"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%Pose8</w:t>
      </w:r>
    </w:p>
    <w:p xmlns:wp14="http://schemas.microsoft.com/office/word/2010/wordml" w14:paraId="0A1D7DA6"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%Pose9</w:t>
      </w:r>
    </w:p>
    <w:p xmlns:wp14="http://schemas.microsoft.com/office/word/2010/wordml" w14:paraId="2D74C61F" wp14:textId="77777777">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r>
        <w:rPr>
          <w:rStyle w:val="14"/>
          <w:rFonts w:hint="default" w:ascii="Consolas" w:hAnsi="Consolas" w:eastAsia="Consolas" w:cs="Consolas"/>
          <w:i w:val="0"/>
          <w:iCs w:val="0"/>
          <w:sz w:val="14"/>
          <w:szCs w:val="14"/>
          <w:lang w:val="en-US" w:eastAsia="zh-CN" w:bidi="ar"/>
        </w:rPr>
        <w:t>End</w:t>
      </w:r>
    </w:p>
    <w:p xmlns:wp14="http://schemas.microsoft.com/office/word/2010/wordml" w14:paraId="072352A7" wp14:textId="77777777">
      <w:pPr>
        <w:keepNext w:val="0"/>
        <w:keepLines w:val="0"/>
        <w:widowControl/>
        <w:suppressLineNumbers w:val="0"/>
        <w:spacing w:line="172" w:lineRule="atLeast"/>
        <w:ind w:left="210"/>
        <w:jc w:val="left"/>
        <w:rPr>
          <w:rFonts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methods </w:t>
      </w:r>
      <w:r>
        <w:rPr>
          <w:rFonts w:hint="default" w:ascii="Consolas" w:hAnsi="Consolas" w:eastAsia="Consolas" w:cs="Consolas"/>
          <w:i w:val="0"/>
          <w:iCs w:val="0"/>
          <w:color w:val="000000"/>
          <w:kern w:val="0"/>
          <w:sz w:val="14"/>
          <w:szCs w:val="14"/>
          <w:lang w:val="en-US" w:eastAsia="zh-CN" w:bidi="ar"/>
        </w:rPr>
        <w:t>(Access = private)</w:t>
      </w:r>
    </w:p>
    <w:p xmlns:wp14="http://schemas.microsoft.com/office/word/2010/wordml" w14:paraId="2270A4A9"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results = updateRobot(app)</w:t>
      </w:r>
    </w:p>
    <w:p xmlns:wp14="http://schemas.microsoft.com/office/word/2010/wordml" w14:paraId="4A10B2D5"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xmlns:wp14="http://schemas.microsoft.com/office/word/2010/wordml" w14:paraId="5A2CCDBC"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%Re-plot robot for new pose</w:t>
      </w:r>
    </w:p>
    <w:p xmlns:wp14="http://schemas.microsoft.com/office/word/2010/wordml" w14:paraId="5942042B"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app.G8Robot.plot([app.Joint1Slider.Value*pi/180 </w:t>
      </w:r>
      <w:r>
        <w:rPr>
          <w:rStyle w:val="16"/>
          <w:rFonts w:hint="default" w:ascii="Consolas" w:hAnsi="Consolas" w:eastAsia="Consolas" w:cs="Consolas"/>
          <w:i w:val="0"/>
          <w:iCs w:val="0"/>
          <w:sz w:val="14"/>
          <w:szCs w:val="14"/>
          <w:lang w:val="en-US" w:eastAsia="zh-CN" w:bidi="ar"/>
        </w:rPr>
        <w:t>...</w:t>
      </w:r>
    </w:p>
    <w:p xmlns:wp14="http://schemas.microsoft.com/office/word/2010/wordml" w14:paraId="5A2F0D73"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app.Joint2Slider.Value*pi/180 </w:t>
      </w:r>
      <w:r>
        <w:rPr>
          <w:rStyle w:val="16"/>
          <w:rFonts w:hint="default" w:ascii="Consolas" w:hAnsi="Consolas" w:eastAsia="Consolas" w:cs="Consolas"/>
          <w:i w:val="0"/>
          <w:iCs w:val="0"/>
          <w:sz w:val="14"/>
          <w:szCs w:val="14"/>
          <w:lang w:val="en-US" w:eastAsia="zh-CN" w:bidi="ar"/>
        </w:rPr>
        <w:t>...</w:t>
      </w:r>
    </w:p>
    <w:p xmlns:wp14="http://schemas.microsoft.com/office/word/2010/wordml" w14:paraId="04C6B30A"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app.Joint3Slider.Value*pi/180],</w:t>
      </w:r>
      <w:r>
        <w:rPr>
          <w:rStyle w:val="18"/>
          <w:rFonts w:hint="default" w:ascii="Consolas" w:hAnsi="Consolas" w:eastAsia="Consolas" w:cs="Consolas"/>
          <w:i w:val="0"/>
          <w:iCs w:val="0"/>
          <w:sz w:val="14"/>
          <w:szCs w:val="14"/>
          <w:lang w:val="en-US" w:eastAsia="zh-CN" w:bidi="ar"/>
        </w:rPr>
        <w:t>"jvec"</w:t>
      </w:r>
      <w:r>
        <w:rPr>
          <w:rFonts w:hint="default" w:ascii="Consolas" w:hAnsi="Consolas" w:eastAsia="Consolas" w:cs="Consolas"/>
          <w:i w:val="0"/>
          <w:iCs w:val="0"/>
          <w:color w:val="000000"/>
          <w:kern w:val="0"/>
          <w:sz w:val="14"/>
          <w:szCs w:val="14"/>
          <w:lang w:val="en-US" w:eastAsia="zh-CN" w:bidi="ar"/>
        </w:rPr>
        <w:t>);</w:t>
      </w:r>
    </w:p>
    <w:p xmlns:wp14="http://schemas.microsoft.com/office/word/2010/wordml" w14:paraId="226B0C7A"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%Recalculate the Transformation matrix after joint angle</w:t>
      </w:r>
    </w:p>
    <w:p xmlns:wp14="http://schemas.microsoft.com/office/word/2010/wordml" w14:paraId="412C1359"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%changed</w:t>
      </w:r>
    </w:p>
    <w:p xmlns:wp14="http://schemas.microsoft.com/office/word/2010/wordml" w14:paraId="18AC92B0"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T = app.G8Robot.fkine([app.Joint1Slider.Value*pi/180 </w:t>
      </w:r>
      <w:r>
        <w:rPr>
          <w:rStyle w:val="16"/>
          <w:rFonts w:hint="default" w:ascii="Consolas" w:hAnsi="Consolas" w:eastAsia="Consolas" w:cs="Consolas"/>
          <w:i w:val="0"/>
          <w:iCs w:val="0"/>
          <w:sz w:val="14"/>
          <w:szCs w:val="14"/>
          <w:lang w:val="en-US" w:eastAsia="zh-CN" w:bidi="ar"/>
        </w:rPr>
        <w:t>...</w:t>
      </w:r>
    </w:p>
    <w:p xmlns:wp14="http://schemas.microsoft.com/office/word/2010/wordml" w14:paraId="24A7524C"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app.Joint2Slider.Value*pi/180 </w:t>
      </w:r>
      <w:r>
        <w:rPr>
          <w:rStyle w:val="16"/>
          <w:rFonts w:hint="default" w:ascii="Consolas" w:hAnsi="Consolas" w:eastAsia="Consolas" w:cs="Consolas"/>
          <w:i w:val="0"/>
          <w:iCs w:val="0"/>
          <w:sz w:val="14"/>
          <w:szCs w:val="14"/>
          <w:lang w:val="en-US" w:eastAsia="zh-CN" w:bidi="ar"/>
        </w:rPr>
        <w:t>...</w:t>
      </w:r>
    </w:p>
    <w:p xmlns:wp14="http://schemas.microsoft.com/office/word/2010/wordml" w14:paraId="5D1C9E69"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app.Joint3Slider.Value*pi/180]);</w:t>
      </w:r>
    </w:p>
    <w:p xmlns:wp14="http://schemas.microsoft.com/office/word/2010/wordml" w14:paraId="462C9DE0"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%Update the EE position on GUI</w:t>
      </w:r>
    </w:p>
    <w:p xmlns:wp14="http://schemas.microsoft.com/office/word/2010/wordml" w14:paraId="53A145C3"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app.XEditField.Value = T.t(1);</w:t>
      </w:r>
    </w:p>
    <w:p xmlns:wp14="http://schemas.microsoft.com/office/word/2010/wordml" w14:paraId="583795F1"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app.YEditField.Value = T.t(2);</w:t>
      </w:r>
    </w:p>
    <w:p xmlns:wp14="http://schemas.microsoft.com/office/word/2010/wordml" w14:paraId="088EF87B"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app.ZEditField.Value = T.t(3);</w:t>
      </w:r>
    </w:p>
    <w:p xmlns:wp14="http://schemas.microsoft.com/office/word/2010/wordml" w14:paraId="7A539A59"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%Calculate the distance of EE and update on GUI</w:t>
      </w:r>
    </w:p>
    <w:p xmlns:wp14="http://schemas.microsoft.com/office/word/2010/wordml" w14:paraId="5B8CDF68"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app.DistanceEditField.Value = sqrt(T.t(1)^2 + T.t(2)^2 + T.t(3)^2);</w:t>
      </w:r>
    </w:p>
    <w:p xmlns:wp14="http://schemas.microsoft.com/office/word/2010/wordml" w14:paraId="28D15FC7"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else</w:t>
      </w:r>
    </w:p>
    <w:p xmlns:wp14="http://schemas.microsoft.com/office/word/2010/wordml" w14:paraId="7EAADC62" wp14:textId="77777777">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msgbox(</w:t>
      </w:r>
      <w:r>
        <w:rPr>
          <w:rStyle w:val="18"/>
          <w:rFonts w:hint="default" w:ascii="Consolas" w:hAnsi="Consolas" w:eastAsia="Consolas" w:cs="Consolas"/>
          <w:i w:val="0"/>
          <w:iCs w:val="0"/>
          <w:sz w:val="14"/>
          <w:szCs w:val="14"/>
          <w:lang w:val="en-US" w:eastAsia="zh-CN" w:bidi="ar"/>
        </w:rPr>
        <w:t>"Robot not created yet"</w:t>
      </w:r>
      <w:r>
        <w:rPr>
          <w:rFonts w:hint="default" w:ascii="Consolas" w:hAnsi="Consolas" w:eastAsia="Consolas" w:cs="Consolas"/>
          <w:i w:val="0"/>
          <w:iCs w:val="0"/>
          <w:color w:val="000000"/>
          <w:kern w:val="0"/>
          <w:sz w:val="14"/>
          <w:szCs w:val="14"/>
          <w:lang w:val="en-US" w:eastAsia="zh-CN" w:bidi="ar"/>
        </w:rPr>
        <w:t>)</w:t>
      </w:r>
    </w:p>
    <w:p xmlns:wp14="http://schemas.microsoft.com/office/word/2010/wordml" w14:paraId="380B31D6"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end</w:t>
      </w:r>
    </w:p>
    <w:p xmlns:wp14="http://schemas.microsoft.com/office/word/2010/wordml" w14:paraId="28781CA2"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end</w:t>
      </w:r>
    </w:p>
    <w:p xmlns:wp14="http://schemas.microsoft.com/office/word/2010/wordml" w14:paraId="49F7E158" wp14:textId="77777777">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r>
        <w:rPr>
          <w:rStyle w:val="16"/>
          <w:rFonts w:hint="default" w:ascii="Consolas" w:hAnsi="Consolas" w:eastAsia="Consolas" w:cs="Consolas"/>
          <w:i w:val="0"/>
          <w:iCs w:val="0"/>
          <w:sz w:val="14"/>
          <w:szCs w:val="14"/>
          <w:lang w:val="en-US" w:eastAsia="zh-CN" w:bidi="ar"/>
        </w:rPr>
        <w:t>End</w:t>
      </w:r>
    </w:p>
    <w:p xmlns:wp14="http://schemas.microsoft.com/office/word/2010/wordml" w14:paraId="54CD245A" wp14:textId="77777777">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p>
    <w:p xmlns:wp14="http://schemas.microsoft.com/office/word/2010/wordml" w14:paraId="6B1C7C5E" wp14:textId="77777777">
      <w:pPr>
        <w:keepNext w:val="0"/>
        <w:keepLines w:val="0"/>
        <w:widowControl/>
        <w:suppressLineNumbers w:val="0"/>
        <w:spacing w:line="172" w:lineRule="atLeast"/>
        <w:jc w:val="left"/>
        <w:rPr>
          <w:rFonts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Code that executes after component creation</w:t>
      </w:r>
    </w:p>
    <w:p xmlns:wp14="http://schemas.microsoft.com/office/word/2010/wordml" w14:paraId="3691996C"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startupFcn(app)</w:t>
      </w:r>
    </w:p>
    <w:p xmlns:wp14="http://schemas.microsoft.com/office/word/2010/wordml" w14:paraId="6449F2C4"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initial joints angle according to pose selection</w:t>
      </w:r>
    </w:p>
    <w:p xmlns:wp14="http://schemas.microsoft.com/office/word/2010/wordml" w14:paraId="3517DF1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poseInx = str2num(app.PoseDropDown.Value);</w:t>
      </w:r>
    </w:p>
    <w:p xmlns:wp14="http://schemas.microsoft.com/office/word/2010/wordml" w14:paraId="65ACA127"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app.Pose(poseInx,1);</w:t>
      </w:r>
    </w:p>
    <w:p xmlns:wp14="http://schemas.microsoft.com/office/word/2010/wordml" w14:paraId="38DFE8F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app.Pose(poseInx,2);</w:t>
      </w:r>
    </w:p>
    <w:p xmlns:wp14="http://schemas.microsoft.com/office/word/2010/wordml" w14:paraId="60059DB3"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app.Pose(poseInx,3);</w:t>
      </w:r>
    </w:p>
    <w:p xmlns:wp14="http://schemas.microsoft.com/office/word/2010/wordml" w14:paraId="202B9C7D"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1231BE67" wp14:textId="77777777">
      <w:pPr>
        <w:keepNext w:val="0"/>
        <w:keepLines w:val="0"/>
        <w:widowControl/>
        <w:suppressLineNumbers w:val="0"/>
        <w:spacing w:after="140" w:afterAutospacing="0" w:line="172" w:lineRule="atLeast"/>
        <w:jc w:val="left"/>
        <w:rPr>
          <w:rFonts w:hint="default" w:ascii="Consolas" w:hAnsi="Consolas" w:eastAsia="Consolas" w:cs="Consolas"/>
          <w:i w:val="0"/>
          <w:iCs w:val="0"/>
          <w:color w:val="000000"/>
          <w:sz w:val="14"/>
          <w:szCs w:val="14"/>
        </w:rPr>
      </w:pPr>
    </w:p>
    <w:p xmlns:wp14="http://schemas.microsoft.com/office/word/2010/wordml" w14:paraId="5BE981CE"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InitArduinoMenu</w:t>
      </w:r>
    </w:p>
    <w:p xmlns:wp14="http://schemas.microsoft.com/office/word/2010/wordml" w14:paraId="2D45EBAD"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Initialize(app, event)</w:t>
      </w:r>
    </w:p>
    <w:p xmlns:wp14="http://schemas.microsoft.com/office/word/2010/wordml" w14:paraId="2B1CC8F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try</w:t>
      </w:r>
    </w:p>
    <w:p xmlns:wp14="http://schemas.microsoft.com/office/word/2010/wordml" w14:paraId="783010C4"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app.arduino_hardware = arduino();</w:t>
      </w:r>
    </w:p>
    <w:p xmlns:wp14="http://schemas.microsoft.com/office/word/2010/wordml" w14:paraId="068717CB"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catch</w:t>
      </w:r>
    </w:p>
    <w:p xmlns:wp14="http://schemas.microsoft.com/office/word/2010/wordml" w14:paraId="1CEBF884"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'error on hardware initialize'</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26F313C2"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return</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5C036ADD"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63D18C3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app.arduino_initialized = true;</w:t>
      </w:r>
    </w:p>
    <w:p xmlns:wp14="http://schemas.microsoft.com/office/word/2010/wordml" w14:paraId="52672F5E"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'Arduino initialized'</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3736ACA8"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36FEB5B0" wp14:textId="77777777">
      <w:pPr>
        <w:keepNext w:val="0"/>
        <w:keepLines w:val="0"/>
        <w:widowControl/>
        <w:suppressLineNumbers w:val="0"/>
        <w:spacing w:after="240" w:afterAutospacing="0"/>
        <w:jc w:val="left"/>
      </w:pPr>
    </w:p>
    <w:p xmlns:wp14="http://schemas.microsoft.com/office/word/2010/wordml" w14:paraId="1C987BB1"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TestArduinoMenu</w:t>
      </w:r>
    </w:p>
    <w:p xmlns:wp14="http://schemas.microsoft.com/office/word/2010/wordml" w14:paraId="12B56FCD"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TestArduino(app, event)</w:t>
      </w:r>
    </w:p>
    <w:p xmlns:wp14="http://schemas.microsoft.com/office/word/2010/wordml" w14:paraId="1417D204"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(app.arduino_initialized)</w:t>
      </w:r>
    </w:p>
    <w:p xmlns:wp14="http://schemas.microsoft.com/office/word/2010/wordml" w14:paraId="2CC13CB8"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app.arduino_hardware.writeDigitalPin(</w:t>
      </w:r>
      <w:r>
        <w:rPr>
          <w:rStyle w:val="21"/>
          <w:rFonts w:hint="default" w:ascii="Consolas" w:hAnsi="Consolas" w:eastAsia="Consolas" w:cs="Consolas"/>
          <w:i w:val="0"/>
          <w:iCs w:val="0"/>
          <w:sz w:val="14"/>
          <w:szCs w:val="14"/>
          <w:u w:val="none"/>
          <w:lang w:val="en-US" w:eastAsia="zh-CN" w:bidi="ar"/>
        </w:rPr>
        <w:t>"D13"</w:t>
      </w:r>
      <w:r>
        <w:rPr>
          <w:rFonts w:hint="default" w:ascii="Consolas" w:hAnsi="Consolas" w:eastAsia="Consolas" w:cs="Consolas"/>
          <w:i w:val="0"/>
          <w:iCs w:val="0"/>
          <w:color w:val="000000"/>
          <w:kern w:val="0"/>
          <w:sz w:val="14"/>
          <w:szCs w:val="14"/>
          <w:u w:val="none"/>
          <w:lang w:val="en-US" w:eastAsia="zh-CN" w:bidi="ar"/>
        </w:rPr>
        <w:t>,1);</w:t>
      </w:r>
    </w:p>
    <w:p xmlns:wp14="http://schemas.microsoft.com/office/word/2010/wordml" w14:paraId="630D04F9"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4CB68F50"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30D7AA69" wp14:textId="77777777">
      <w:pPr>
        <w:keepNext w:val="0"/>
        <w:keepLines w:val="0"/>
        <w:widowControl/>
        <w:suppressLineNumbers w:val="0"/>
        <w:spacing w:after="240" w:afterAutospacing="0"/>
        <w:jc w:val="left"/>
      </w:pPr>
    </w:p>
    <w:p xmlns:wp14="http://schemas.microsoft.com/office/word/2010/wordml" w14:paraId="49A8A012"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ReadDataMenu</w:t>
      </w:r>
    </w:p>
    <w:p xmlns:wp14="http://schemas.microsoft.com/office/word/2010/wordml" w14:paraId="77E775EE"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ReadData(app, event)</w:t>
      </w:r>
    </w:p>
    <w:p xmlns:wp14="http://schemas.microsoft.com/office/word/2010/wordml" w14:paraId="14E0425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[fn pn] = uigetfile(</w:t>
      </w:r>
      <w:r>
        <w:rPr>
          <w:rStyle w:val="21"/>
          <w:rFonts w:hint="default" w:ascii="Consolas" w:hAnsi="Consolas" w:eastAsia="Consolas" w:cs="Consolas"/>
          <w:i w:val="0"/>
          <w:iCs w:val="0"/>
          <w:sz w:val="14"/>
          <w:szCs w:val="14"/>
          <w:u w:val="none"/>
          <w:lang w:val="en-US" w:eastAsia="zh-CN" w:bidi="ar"/>
        </w:rPr>
        <w:t>'*.txt'</w:t>
      </w:r>
      <w:r>
        <w:rPr>
          <w:rFonts w:hint="default" w:ascii="Consolas" w:hAnsi="Consolas" w:eastAsia="Consolas" w:cs="Consolas"/>
          <w:i w:val="0"/>
          <w:iCs w:val="0"/>
          <w:color w:val="000000"/>
          <w:kern w:val="0"/>
          <w:sz w:val="14"/>
          <w:szCs w:val="14"/>
          <w:u w:val="none"/>
          <w:lang w:val="en-US" w:eastAsia="zh-CN" w:bidi="ar"/>
        </w:rPr>
        <w:t xml:space="preserve">, </w:t>
      </w:r>
      <w:r>
        <w:rPr>
          <w:rStyle w:val="21"/>
          <w:rFonts w:hint="default" w:ascii="Consolas" w:hAnsi="Consolas" w:eastAsia="Consolas" w:cs="Consolas"/>
          <w:i w:val="0"/>
          <w:iCs w:val="0"/>
          <w:sz w:val="14"/>
          <w:szCs w:val="14"/>
          <w:u w:val="none"/>
          <w:lang w:val="en-US" w:eastAsia="zh-CN" w:bidi="ar"/>
        </w:rPr>
        <w:t>'Where is the data?'</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79E54706"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filename = [pn fn];</w:t>
      </w:r>
    </w:p>
    <w:p xmlns:wp14="http://schemas.microsoft.com/office/word/2010/wordml" w14:paraId="505D92F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 = textread(filename);</w:t>
      </w:r>
    </w:p>
    <w:p xmlns:wp14="http://schemas.microsoft.com/office/word/2010/wordml" w14:paraId="6BA2371D"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plot(app.UIAxes, app.Data(:,1),app.Data(:,2));</w:t>
      </w:r>
    </w:p>
    <w:p xmlns:wp14="http://schemas.microsoft.com/office/word/2010/wordml" w14:paraId="48C5E0E6"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app.DataRead = true;</w:t>
      </w:r>
    </w:p>
    <w:p xmlns:wp14="http://schemas.microsoft.com/office/word/2010/wordml" w14:paraId="33EB2F0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app.DataReadLamp.Color = [0.0 1.0 0.0];</w:t>
      </w:r>
    </w:p>
    <w:p xmlns:wp14="http://schemas.microsoft.com/office/word/2010/wordml" w14:paraId="03B86CF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'Data has been read.'</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6EB74342"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7196D064" wp14:textId="77777777">
      <w:pPr>
        <w:keepNext w:val="0"/>
        <w:keepLines w:val="0"/>
        <w:widowControl/>
        <w:suppressLineNumbers w:val="0"/>
        <w:spacing w:after="240" w:afterAutospacing="0"/>
        <w:jc w:val="left"/>
      </w:pPr>
    </w:p>
    <w:p xmlns:wp14="http://schemas.microsoft.com/office/word/2010/wordml" w14:paraId="258215D1"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DifferentiateMenu</w:t>
      </w:r>
    </w:p>
    <w:p xmlns:wp14="http://schemas.microsoft.com/office/word/2010/wordml" w14:paraId="470784DE"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Differentiate(app, event)</w:t>
      </w:r>
    </w:p>
    <w:p xmlns:wp14="http://schemas.microsoft.com/office/word/2010/wordml" w14:paraId="43DDAEF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(app.DataRead)</w:t>
      </w:r>
    </w:p>
    <w:p xmlns:wp14="http://schemas.microsoft.com/office/word/2010/wordml" w14:paraId="56A1BD4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app.DiffData = app.Data;</w:t>
      </w:r>
    </w:p>
    <w:p xmlns:wp14="http://schemas.microsoft.com/office/word/2010/wordml" w14:paraId="4D6E84FE"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app.DiffData(1:999,2) = diff(app.Data(:,2));</w:t>
      </w:r>
    </w:p>
    <w:p xmlns:wp14="http://schemas.microsoft.com/office/word/2010/wordml" w14:paraId="0AD67C3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hold(app.UIAxes,</w:t>
      </w:r>
      <w:r>
        <w:rPr>
          <w:rStyle w:val="21"/>
          <w:rFonts w:hint="default" w:ascii="Consolas" w:hAnsi="Consolas" w:eastAsia="Consolas" w:cs="Consolas"/>
          <w:i w:val="0"/>
          <w:iCs w:val="0"/>
          <w:sz w:val="14"/>
          <w:szCs w:val="14"/>
          <w:u w:val="none"/>
          <w:lang w:val="en-US" w:eastAsia="zh-CN" w:bidi="ar"/>
        </w:rPr>
        <w:t>'on'</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59903B34"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plot(app.UIAxes, app.DiffData(:,1),app.DiffData(:,2),</w:t>
      </w:r>
      <w:r>
        <w:rPr>
          <w:rStyle w:val="21"/>
          <w:rFonts w:hint="default" w:ascii="Consolas" w:hAnsi="Consolas" w:eastAsia="Consolas" w:cs="Consolas"/>
          <w:i w:val="0"/>
          <w:iCs w:val="0"/>
          <w:sz w:val="14"/>
          <w:szCs w:val="14"/>
          <w:u w:val="none"/>
          <w:lang w:val="en-US" w:eastAsia="zh-CN" w:bidi="ar"/>
        </w:rPr>
        <w:t>'g'</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4A35AFDF"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'Green is the differential'</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6AC5FE9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xmlns:wp14="http://schemas.microsoft.com/office/word/2010/wordml" w14:paraId="122D1CA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'Read the data first'</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0D60076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5662E26C"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34FF1C98" wp14:textId="77777777">
      <w:pPr>
        <w:keepNext w:val="0"/>
        <w:keepLines w:val="0"/>
        <w:widowControl/>
        <w:suppressLineNumbers w:val="0"/>
        <w:spacing w:after="240" w:afterAutospacing="0"/>
        <w:jc w:val="left"/>
      </w:pPr>
    </w:p>
    <w:p xmlns:wp14="http://schemas.microsoft.com/office/word/2010/wordml" w14:paraId="62FBC728"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CreateRobotMenu</w:t>
      </w:r>
    </w:p>
    <w:p xmlns:wp14="http://schemas.microsoft.com/office/word/2010/wordml" w14:paraId="72316434"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CreateRobot(app, event)</w:t>
      </w:r>
    </w:p>
    <w:p xmlns:wp14="http://schemas.microsoft.com/office/word/2010/wordml" w14:paraId="46C555E6"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clear </w:t>
      </w:r>
      <w:r>
        <w:rPr>
          <w:rStyle w:val="21"/>
          <w:rFonts w:hint="default" w:ascii="Consolas" w:hAnsi="Consolas" w:eastAsia="Consolas" w:cs="Consolas"/>
          <w:i w:val="0"/>
          <w:iCs w:val="0"/>
          <w:sz w:val="14"/>
          <w:szCs w:val="14"/>
          <w:u w:val="none"/>
          <w:lang w:val="en-US" w:eastAsia="zh-CN" w:bidi="ar"/>
        </w:rPr>
        <w:t>L</w:t>
      </w:r>
    </w:p>
    <w:p xmlns:wp14="http://schemas.microsoft.com/office/word/2010/wordml" w14:paraId="623B48B4"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deg = pi/180;</w:t>
      </w:r>
    </w:p>
    <w:p xmlns:wp14="http://schemas.microsoft.com/office/word/2010/wordml" w14:paraId="3495C5A9"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xml:space="preserve">%get the joint angles limits from slider.Limits </w:t>
      </w:r>
    </w:p>
    <w:p xmlns:wp14="http://schemas.microsoft.com/office/word/2010/wordml" w14:paraId="2FFB873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qlim1 = deg2rad(app.Joint1Slider.Limits);</w:t>
      </w:r>
    </w:p>
    <w:p xmlns:wp14="http://schemas.microsoft.com/office/word/2010/wordml" w14:paraId="1DA0B556"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qlim2 = deg2rad(app.Joint2Slider.Limits);</w:t>
      </w:r>
    </w:p>
    <w:p xmlns:wp14="http://schemas.microsoft.com/office/word/2010/wordml" w14:paraId="52C00EE8"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qlim3 = deg2rad(app.Joint3Slider.Limits);</w:t>
      </w:r>
    </w:p>
    <w:p xmlns:wp14="http://schemas.microsoft.com/office/word/2010/wordml" w14:paraId="7A7A70C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Define links of robot</w:t>
      </w:r>
    </w:p>
    <w:p xmlns:wp14="http://schemas.microsoft.com/office/word/2010/wordml" w14:paraId="59039BD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L(1)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app.d1EditField.Value,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length (Dennavit-Hartenberg notation)</w:t>
      </w:r>
    </w:p>
    <w:p xmlns:wp14="http://schemas.microsoft.com/office/word/2010/wordml" w14:paraId="56882BA1"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app.a1EditField.Value,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offset (Dennavit-Hartenberg notation)</w:t>
      </w:r>
    </w:p>
    <w:p xmlns:wp14="http://schemas.microsoft.com/office/word/2010/wordml" w14:paraId="717E7634"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app.alpha1EditField.Value*deg,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twist (Dennavit-Hartenberg notation)</w:t>
      </w:r>
    </w:p>
    <w:p xmlns:wp14="http://schemas.microsoft.com/office/word/2010/wordml" w14:paraId="387D4471"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qlim1,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minimum and maximum joint angle</w:t>
      </w:r>
    </w:p>
    <w:p xmlns:wp14="http://schemas.microsoft.com/office/word/2010/wordml" w14:paraId="0156013C"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 xml:space="preserve">,app.offset1EditField.Value*deg ); </w:t>
      </w:r>
    </w:p>
    <w:p xmlns:wp14="http://schemas.microsoft.com/office/word/2010/wordml" w14:paraId="1B58147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L(2)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app.d2EditField.Value,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2EA34F27"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app.a2EditField.Value,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0B122045"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app.alpha2EditField.Value*deg,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51EE43C0"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qlim2,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6F8702BC"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,app.offset2EditField.Value*deg );</w:t>
      </w:r>
    </w:p>
    <w:p xmlns:wp14="http://schemas.microsoft.com/office/word/2010/wordml" w14:paraId="14CED14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L(3)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app.d3EditField.Value,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3A9C1A42"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app.a3EditField.Value,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62521401"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app.alpha3EditField.Value*deg,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3AB0A9C7"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qlim3,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29A2101F"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,app.offset3EditField.Value*deg );</w:t>
      </w:r>
    </w:p>
    <w:p xmlns:wp14="http://schemas.microsoft.com/office/word/2010/wordml" w14:paraId="6D072C0D" wp14:textId="77777777">
      <w:pPr>
        <w:keepNext w:val="0"/>
        <w:keepLines w:val="0"/>
        <w:widowControl/>
        <w:suppressLineNumbers w:val="0"/>
        <w:spacing w:after="240" w:afterAutospacing="0"/>
        <w:ind w:firstLine="420" w:firstLineChars="0"/>
        <w:jc w:val="left"/>
      </w:pPr>
    </w:p>
    <w:p xmlns:wp14="http://schemas.microsoft.com/office/word/2010/wordml" w14:paraId="4EB64A68"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%Build the robot</w:t>
      </w:r>
    </w:p>
    <w:p xmlns:wp14="http://schemas.microsoft.com/office/word/2010/wordml" w14:paraId="2D6862AB"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app.G8Robot = SerialLink(L, </w:t>
      </w:r>
      <w:r>
        <w:rPr>
          <w:rStyle w:val="21"/>
          <w:rFonts w:hint="default" w:ascii="Consolas" w:hAnsi="Consolas" w:eastAsia="Consolas" w:cs="Consolas"/>
          <w:i w:val="0"/>
          <w:iCs w:val="0"/>
          <w:sz w:val="14"/>
          <w:szCs w:val="14"/>
          <w:u w:val="none"/>
          <w:lang w:val="en-US" w:eastAsia="zh-CN" w:bidi="ar"/>
        </w:rPr>
        <w:t>'name'</w:t>
      </w:r>
      <w:r>
        <w:rPr>
          <w:rFonts w:hint="default" w:ascii="Consolas" w:hAnsi="Consolas" w:eastAsia="Consolas" w:cs="Consolas"/>
          <w:i w:val="0"/>
          <w:iCs w:val="0"/>
          <w:color w:val="000000"/>
          <w:kern w:val="0"/>
          <w:sz w:val="14"/>
          <w:szCs w:val="14"/>
          <w:u w:val="none"/>
          <w:lang w:val="en-US" w:eastAsia="zh-CN" w:bidi="ar"/>
        </w:rPr>
        <w:t xml:space="preserve">, </w:t>
      </w:r>
      <w:r>
        <w:rPr>
          <w:rStyle w:val="21"/>
          <w:rFonts w:hint="default" w:ascii="Consolas" w:hAnsi="Consolas" w:eastAsia="Consolas" w:cs="Consolas"/>
          <w:i w:val="0"/>
          <w:iCs w:val="0"/>
          <w:sz w:val="14"/>
          <w:szCs w:val="14"/>
          <w:u w:val="none"/>
          <w:lang w:val="en-US" w:eastAsia="zh-CN" w:bidi="ar"/>
        </w:rPr>
        <w:t>'G8 Robot Arm'</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0F93456B" wp14:textId="77777777">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'tool'</w:t>
      </w:r>
      <w:r>
        <w:rPr>
          <w:rFonts w:hint="default" w:ascii="Consolas" w:hAnsi="Consolas" w:eastAsia="Consolas" w:cs="Consolas"/>
          <w:i w:val="0"/>
          <w:iCs w:val="0"/>
          <w:color w:val="000000"/>
          <w:kern w:val="0"/>
          <w:sz w:val="14"/>
          <w:szCs w:val="14"/>
          <w:u w:val="none"/>
          <w:lang w:val="en-US" w:eastAsia="zh-CN" w:bidi="ar"/>
        </w:rPr>
        <w:t xml:space="preserve">,transl(0,0,0),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062FE157" wp14:textId="77777777">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'base'</w:t>
      </w:r>
      <w:r>
        <w:rPr>
          <w:rFonts w:hint="default" w:ascii="Consolas" w:hAnsi="Consolas" w:eastAsia="Consolas" w:cs="Consolas"/>
          <w:i w:val="0"/>
          <w:iCs w:val="0"/>
          <w:color w:val="000000"/>
          <w:kern w:val="0"/>
          <w:sz w:val="14"/>
          <w:szCs w:val="14"/>
          <w:u w:val="none"/>
          <w:lang w:val="en-US" w:eastAsia="zh-CN" w:bidi="ar"/>
        </w:rPr>
        <w:t xml:space="preserve">,transl(app.xBaseTransl.Value,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6B234D6C" wp14:textId="77777777">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app.yBaseTransl.Value,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67531E6A" wp14:textId="77777777">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app.zBaseTransl.Value));</w:t>
      </w:r>
    </w:p>
    <w:p xmlns:wp14="http://schemas.microsoft.com/office/word/2010/wordml" w14:paraId="7B461EE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the robot created flag</w:t>
      </w:r>
    </w:p>
    <w:p xmlns:wp14="http://schemas.microsoft.com/office/word/2010/wordml" w14:paraId="6C57F2E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app.IsRobotCreated = true;</w:t>
      </w:r>
    </w:p>
    <w:p xmlns:wp14="http://schemas.microsoft.com/office/word/2010/wordml" w14:paraId="47D8E974"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34CA900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0B0BC7E6" wp14:textId="77777777">
      <w:pPr>
        <w:keepNext w:val="0"/>
        <w:keepLines w:val="0"/>
        <w:widowControl/>
        <w:suppressLineNumbers w:val="0"/>
        <w:spacing w:line="172" w:lineRule="atLeast"/>
        <w:jc w:val="left"/>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1B755355"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a1EditField</w:t>
      </w:r>
    </w:p>
    <w:p xmlns:wp14="http://schemas.microsoft.com/office/word/2010/wordml" w14:paraId="35554377"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Update_a1(app, event)</w:t>
      </w:r>
    </w:p>
    <w:p xmlns:wp14="http://schemas.microsoft.com/office/word/2010/wordml" w14:paraId="54BD6F7C"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xmlns:wp14="http://schemas.microsoft.com/office/word/2010/wordml" w14:paraId="35E5A133"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xmlns:wp14="http://schemas.microsoft.com/office/word/2010/wordml" w14:paraId="65AFECEF"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xmlns:wp14="http://schemas.microsoft.com/office/word/2010/wordml" w14:paraId="352FC626"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xmlns:wp14="http://schemas.microsoft.com/office/word/2010/wordml" w14:paraId="335D328C"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app.G8Robot.links(1).a = app.a1EditField.Value;</w:t>
      </w:r>
    </w:p>
    <w:p xmlns:wp14="http://schemas.microsoft.com/office/word/2010/wordml" w14:paraId="452DFEF5"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438FE308"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0F1E6DB4"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39E0C2E9"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48A21919" wp14:textId="77777777">
      <w:pPr>
        <w:keepNext w:val="0"/>
        <w:keepLines w:val="0"/>
        <w:widowControl/>
        <w:suppressLineNumbers w:val="0"/>
        <w:spacing w:after="240" w:afterAutospacing="0"/>
        <w:jc w:val="left"/>
      </w:pPr>
    </w:p>
    <w:p xmlns:wp14="http://schemas.microsoft.com/office/word/2010/wordml" w14:paraId="39741177"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Key release function: G8RobotArmUIFigure</w:t>
      </w:r>
    </w:p>
    <w:p xmlns:wp14="http://schemas.microsoft.com/office/word/2010/wordml" w14:paraId="0FA860CB"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G8RobotArmUIFigureKeyRelease(app, event)</w:t>
      </w:r>
    </w:p>
    <w:p xmlns:wp14="http://schemas.microsoft.com/office/word/2010/wordml" w14:paraId="3711EB97"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%make sure robot is created already</w:t>
      </w:r>
    </w:p>
    <w:p xmlns:wp14="http://schemas.microsoft.com/office/word/2010/wordml" w14:paraId="2CAE927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xmlns:wp14="http://schemas.microsoft.com/office/word/2010/wordml" w14:paraId="06F22B4E"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%Get current robot EE transformation matrix</w:t>
      </w:r>
    </w:p>
    <w:p xmlns:wp14="http://schemas.microsoft.com/office/word/2010/wordml" w14:paraId="0F6577B3"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q1 = [app.Joint1Slider.Value*pi/180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5BF03565"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app.Joint2Slider.Value*pi/180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50C59F2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app.Joint3Slider.Value*pi/180];</w:t>
      </w:r>
    </w:p>
    <w:p xmlns:wp14="http://schemas.microsoft.com/office/word/2010/wordml" w14:paraId="6F63EC86"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T = app.G8Robot.fkine(q1);</w:t>
      </w:r>
    </w:p>
    <w:p xmlns:wp14="http://schemas.microsoft.com/office/word/2010/wordml" w14:paraId="0C709723"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%adjust x or y position according to key press</w:t>
      </w:r>
    </w:p>
    <w:p xmlns:wp14="http://schemas.microsoft.com/office/word/2010/wordml" w14:paraId="4C14617C"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"leftarrow"</w:t>
      </w:r>
    </w:p>
    <w:p xmlns:wp14="http://schemas.microsoft.com/office/word/2010/wordml" w14:paraId="583389DA"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T.t(2) = T.t(2) + 0.005; </w:t>
      </w:r>
      <w:r>
        <w:rPr>
          <w:rStyle w:val="19"/>
          <w:rFonts w:hint="default" w:ascii="Consolas" w:hAnsi="Consolas" w:eastAsia="Consolas" w:cs="Consolas"/>
          <w:i w:val="0"/>
          <w:iCs w:val="0"/>
          <w:sz w:val="14"/>
          <w:szCs w:val="14"/>
          <w:u w:val="none"/>
          <w:lang w:val="en-US" w:eastAsia="zh-CN" w:bidi="ar"/>
        </w:rPr>
        <w:t>%move to Y + 0.005m</w:t>
      </w:r>
    </w:p>
    <w:p xmlns:wp14="http://schemas.microsoft.com/office/word/2010/wordml" w14:paraId="59629C59"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"rightarrow"</w:t>
      </w:r>
    </w:p>
    <w:p xmlns:wp14="http://schemas.microsoft.com/office/word/2010/wordml" w14:paraId="68756D2C"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T.t(2) = T.t(2) - 0.005; </w:t>
      </w:r>
      <w:r>
        <w:rPr>
          <w:rStyle w:val="19"/>
          <w:rFonts w:hint="default" w:ascii="Consolas" w:hAnsi="Consolas" w:eastAsia="Consolas" w:cs="Consolas"/>
          <w:i w:val="0"/>
          <w:iCs w:val="0"/>
          <w:sz w:val="14"/>
          <w:szCs w:val="14"/>
          <w:u w:val="none"/>
          <w:lang w:val="en-US" w:eastAsia="zh-CN" w:bidi="ar"/>
        </w:rPr>
        <w:t>%move to Y - 0.005m</w:t>
      </w:r>
    </w:p>
    <w:p xmlns:wp14="http://schemas.microsoft.com/office/word/2010/wordml" w14:paraId="31AFDFBD"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"uparrow"</w:t>
      </w:r>
    </w:p>
    <w:p xmlns:wp14="http://schemas.microsoft.com/office/word/2010/wordml" w14:paraId="63E56EEF"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T.t(1) = T.t(1) + 0.005; </w:t>
      </w:r>
      <w:r>
        <w:rPr>
          <w:rStyle w:val="19"/>
          <w:rFonts w:hint="default" w:ascii="Consolas" w:hAnsi="Consolas" w:eastAsia="Consolas" w:cs="Consolas"/>
          <w:i w:val="0"/>
          <w:iCs w:val="0"/>
          <w:sz w:val="14"/>
          <w:szCs w:val="14"/>
          <w:u w:val="none"/>
          <w:lang w:val="en-US" w:eastAsia="zh-CN" w:bidi="ar"/>
        </w:rPr>
        <w:t>%move to X + 0.005m</w:t>
      </w:r>
    </w:p>
    <w:p xmlns:wp14="http://schemas.microsoft.com/office/word/2010/wordml" w14:paraId="6EC17CAF"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"downarrow"</w:t>
      </w:r>
    </w:p>
    <w:p xmlns:wp14="http://schemas.microsoft.com/office/word/2010/wordml" w14:paraId="4C9F92AF"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T.t(1) = T.t(1) - 0.005; </w:t>
      </w:r>
      <w:r>
        <w:rPr>
          <w:rStyle w:val="19"/>
          <w:rFonts w:hint="default" w:ascii="Consolas" w:hAnsi="Consolas" w:eastAsia="Consolas" w:cs="Consolas"/>
          <w:i w:val="0"/>
          <w:iCs w:val="0"/>
          <w:sz w:val="14"/>
          <w:szCs w:val="14"/>
          <w:u w:val="none"/>
          <w:lang w:val="en-US" w:eastAsia="zh-CN" w:bidi="ar"/>
        </w:rPr>
        <w:t>%move to X - 0.005m</w:t>
      </w:r>
    </w:p>
    <w:p xmlns:wp14="http://schemas.microsoft.com/office/word/2010/wordml" w14:paraId="54707578"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 </w:t>
      </w:r>
    </w:p>
    <w:p xmlns:wp14="http://schemas.microsoft.com/office/word/2010/wordml" w14:paraId="4CA553D0"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3D74FD3F"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%Do inverse kinematics</w:t>
      </w:r>
    </w:p>
    <w:p xmlns:wp14="http://schemas.microsoft.com/office/word/2010/wordml" w14:paraId="08F8B8A2"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 = app.G8Robot.ikine(T,</w:t>
      </w:r>
      <w:r>
        <w:rPr>
          <w:rStyle w:val="21"/>
          <w:rFonts w:hint="default" w:ascii="Consolas" w:hAnsi="Consolas" w:eastAsia="Consolas" w:cs="Consolas"/>
          <w:i w:val="0"/>
          <w:iCs w:val="0"/>
          <w:sz w:val="14"/>
          <w:szCs w:val="14"/>
          <w:u w:val="none"/>
          <w:lang w:val="en-US" w:eastAsia="zh-CN" w:bidi="ar"/>
        </w:rPr>
        <w:t>'q0'</w:t>
      </w:r>
      <w:r>
        <w:rPr>
          <w:rFonts w:hint="default" w:ascii="Consolas" w:hAnsi="Consolas" w:eastAsia="Consolas" w:cs="Consolas"/>
          <w:i w:val="0"/>
          <w:iCs w:val="0"/>
          <w:color w:val="000000"/>
          <w:kern w:val="0"/>
          <w:sz w:val="14"/>
          <w:szCs w:val="14"/>
          <w:u w:val="none"/>
          <w:lang w:val="en-US" w:eastAsia="zh-CN" w:bidi="ar"/>
        </w:rPr>
        <w:t>,q1,</w:t>
      </w:r>
      <w:r>
        <w:rPr>
          <w:rStyle w:val="21"/>
          <w:rFonts w:hint="default" w:ascii="Consolas" w:hAnsi="Consolas" w:eastAsia="Consolas" w:cs="Consolas"/>
          <w:i w:val="0"/>
          <w:iCs w:val="0"/>
          <w:sz w:val="14"/>
          <w:szCs w:val="14"/>
          <w:u w:val="none"/>
          <w:lang w:val="en-US" w:eastAsia="zh-CN" w:bidi="ar"/>
        </w:rPr>
        <w:t>'mask'</w:t>
      </w:r>
      <w:r>
        <w:rPr>
          <w:rFonts w:hint="default" w:ascii="Consolas" w:hAnsi="Consolas" w:eastAsia="Consolas" w:cs="Consolas"/>
          <w:i w:val="0"/>
          <w:iCs w:val="0"/>
          <w:color w:val="000000"/>
          <w:kern w:val="0"/>
          <w:sz w:val="14"/>
          <w:szCs w:val="14"/>
          <w:u w:val="none"/>
          <w:lang w:val="en-US" w:eastAsia="zh-CN" w:bidi="ar"/>
        </w:rPr>
        <w:t>,[1 1 1 0 0 0]);</w:t>
      </w:r>
    </w:p>
    <w:p xmlns:wp14="http://schemas.microsoft.com/office/word/2010/wordml" w14:paraId="5620F6FD"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(isempty(q2) == false)</w:t>
      </w:r>
    </w:p>
    <w:p xmlns:wp14="http://schemas.microsoft.com/office/word/2010/wordml" w14:paraId="598CFE82"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joints angle after ikine</w:t>
      </w:r>
    </w:p>
    <w:p xmlns:wp14="http://schemas.microsoft.com/office/word/2010/wordml" w14:paraId="4825ED28"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q2deg = rad2deg(q2);</w:t>
      </w:r>
    </w:p>
    <w:p xmlns:wp14="http://schemas.microsoft.com/office/word/2010/wordml" w14:paraId="370071FE"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 xml:space="preserve">((q2deg(1) &lt;= app.Joint1Slider.Limits(2)) &amp;&amp;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1F92DEDA"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(q2deg(1) &gt;= app.Joint1Slider.Limits(1)) &amp;&amp;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20E127BD"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(q2deg(2) &lt;= app.Joint2Slider.Limits(2)) &amp;&amp;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0CF71FFD"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(q2deg(2) &gt;= app.Joint2Slider.Limits(1)))</w:t>
      </w:r>
    </w:p>
    <w:p xmlns:wp14="http://schemas.microsoft.com/office/word/2010/wordml" w14:paraId="0F47BC12"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q2deg(1);</w:t>
      </w:r>
    </w:p>
    <w:p xmlns:wp14="http://schemas.microsoft.com/office/word/2010/wordml" w14:paraId="135E62D8"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q2deg(2);</w:t>
      </w:r>
    </w:p>
    <w:p xmlns:wp14="http://schemas.microsoft.com/office/word/2010/wordml" w14:paraId="4C54C867"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q2deg(3);</w:t>
      </w:r>
    </w:p>
    <w:p xmlns:wp14="http://schemas.microsoft.com/office/word/2010/wordml" w14:paraId="5B4EFC89"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5932A852"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406FDA33"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xmlns:wp14="http://schemas.microsoft.com/office/word/2010/wordml" w14:paraId="6FCBFBEE"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 = sprintf(</w:t>
      </w:r>
      <w:r>
        <w:rPr>
          <w:rStyle w:val="21"/>
          <w:rFonts w:hint="default" w:ascii="Consolas" w:hAnsi="Consolas" w:eastAsia="Consolas" w:cs="Consolas"/>
          <w:i w:val="0"/>
          <w:iCs w:val="0"/>
          <w:sz w:val="14"/>
          <w:szCs w:val="14"/>
          <w:u w:val="none"/>
          <w:lang w:val="en-US" w:eastAsia="zh-CN" w:bidi="ar"/>
        </w:rPr>
        <w:t xml:space="preserve">"Joint angle reaches limit:\n" </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5335A1B2"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 xml:space="preserve">"Joint1 angle:%0.1f\n" </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3BBDB92B"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"Joint2 angle:%0.1f"</w:t>
      </w:r>
      <w:r>
        <w:rPr>
          <w:rFonts w:hint="default" w:ascii="Consolas" w:hAnsi="Consolas" w:eastAsia="Consolas" w:cs="Consolas"/>
          <w:i w:val="0"/>
          <w:iCs w:val="0"/>
          <w:color w:val="000000"/>
          <w:kern w:val="0"/>
          <w:sz w:val="14"/>
          <w:szCs w:val="14"/>
          <w:u w:val="none"/>
          <w:lang w:val="en-US" w:eastAsia="zh-CN" w:bidi="ar"/>
        </w:rPr>
        <w:t>,q2deg(1),q2deg(2));</w:t>
      </w:r>
    </w:p>
    <w:p xmlns:wp14="http://schemas.microsoft.com/office/word/2010/wordml" w14:paraId="48428F5C" wp14:textId="77777777">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msgbox(msg);</w:t>
      </w:r>
    </w:p>
    <w:p xmlns:wp14="http://schemas.microsoft.com/office/word/2010/wordml" w14:paraId="616C0CDA"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247ED25C"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xmlns:wp14="http://schemas.microsoft.com/office/word/2010/wordml" w14:paraId="7B861A51" wp14:textId="77777777">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"can't reach the target"</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19771A66"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519EA4FE"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xmlns:wp14="http://schemas.microsoft.com/office/word/2010/wordml" w14:paraId="7E054E65"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"Robot not created yet"</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7DC1B56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64100233"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6BD18F9B" wp14:textId="77777777">
      <w:pPr>
        <w:keepNext w:val="0"/>
        <w:keepLines w:val="0"/>
        <w:widowControl/>
        <w:suppressLineNumbers w:val="0"/>
        <w:spacing w:after="240" w:afterAutospacing="0"/>
        <w:jc w:val="left"/>
      </w:pPr>
    </w:p>
    <w:p xmlns:wp14="http://schemas.microsoft.com/office/word/2010/wordml" w14:paraId="750DF56B"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PoseDropDown</w:t>
      </w:r>
    </w:p>
    <w:p xmlns:wp14="http://schemas.microsoft.com/office/word/2010/wordml" w14:paraId="5E1A4737"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ChangePose(app, event)</w:t>
      </w:r>
    </w:p>
    <w:p xmlns:wp14="http://schemas.microsoft.com/office/word/2010/wordml" w14:paraId="3C47B50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%make sure robot is created already</w:t>
      </w:r>
    </w:p>
    <w:p xmlns:wp14="http://schemas.microsoft.com/office/word/2010/wordml" w14:paraId="2BB6BC6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xmlns:wp14="http://schemas.microsoft.com/office/word/2010/wordml" w14:paraId="5440E46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joints angle according to pose selection</w:t>
      </w:r>
    </w:p>
    <w:p xmlns:wp14="http://schemas.microsoft.com/office/word/2010/wordml" w14:paraId="57C7AF58"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poseinx = str2num(app.PoseDropDown.Value);</w:t>
      </w:r>
    </w:p>
    <w:p xmlns:wp14="http://schemas.microsoft.com/office/word/2010/wordml" w14:paraId="300B627E"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app.Pose(poseinx,1);</w:t>
      </w:r>
    </w:p>
    <w:p xmlns:wp14="http://schemas.microsoft.com/office/word/2010/wordml" w14:paraId="21D236ED"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app.Pose(poseinx,2);</w:t>
      </w:r>
    </w:p>
    <w:p xmlns:wp14="http://schemas.microsoft.com/office/word/2010/wordml" w14:paraId="7E858D12"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app.Pose(poseinx,3);</w:t>
      </w:r>
    </w:p>
    <w:p xmlns:wp14="http://schemas.microsoft.com/office/word/2010/wordml" w14:paraId="3C8F15A4"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5C0E959D"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1715418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xmlns:wp14="http://schemas.microsoft.com/office/word/2010/wordml" w14:paraId="78C4D4EE"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"Robot not created yet"</w:t>
      </w:r>
      <w:r>
        <w:rPr>
          <w:rFonts w:hint="default" w:ascii="Consolas" w:hAnsi="Consolas" w:eastAsia="Consolas" w:cs="Consolas"/>
          <w:i w:val="0"/>
          <w:iCs w:val="0"/>
          <w:color w:val="000000"/>
          <w:kern w:val="0"/>
          <w:sz w:val="14"/>
          <w:szCs w:val="14"/>
          <w:u w:val="none"/>
          <w:lang w:val="en-US" w:eastAsia="zh-CN" w:bidi="ar"/>
        </w:rPr>
        <w:t>)</w:t>
      </w:r>
    </w:p>
    <w:p xmlns:wp14="http://schemas.microsoft.com/office/word/2010/wordml" w14:paraId="6A8D0917"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xmlns:wp14="http://schemas.microsoft.com/office/word/2010/wordml" w14:paraId="0640D9AD"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238601FE" wp14:textId="77777777">
      <w:pPr>
        <w:keepNext w:val="0"/>
        <w:keepLines w:val="0"/>
        <w:widowControl/>
        <w:suppressLineNumbers w:val="0"/>
        <w:spacing w:after="240" w:afterAutospacing="0"/>
        <w:jc w:val="left"/>
      </w:pPr>
    </w:p>
    <w:p xmlns:wp14="http://schemas.microsoft.com/office/word/2010/wordml" w14:paraId="064065B6"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Joint1Slider</w:t>
      </w:r>
    </w:p>
    <w:p xmlns:wp14="http://schemas.microsoft.com/office/word/2010/wordml" w14:paraId="61438333"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Joint1SliderValueChanged(app, event)</w:t>
      </w:r>
    </w:p>
    <w:p xmlns:wp14="http://schemas.microsoft.com/office/word/2010/wordml" w14:paraId="6321835D"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0784D747"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546DB204"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0F3CABC7" wp14:textId="77777777">
      <w:pPr>
        <w:keepNext w:val="0"/>
        <w:keepLines w:val="0"/>
        <w:widowControl/>
        <w:suppressLineNumbers w:val="0"/>
        <w:spacing w:after="240" w:afterAutospacing="0"/>
        <w:jc w:val="left"/>
      </w:pPr>
    </w:p>
    <w:p xmlns:wp14="http://schemas.microsoft.com/office/word/2010/wordml" w14:paraId="1C1F1895"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Joint2Slider</w:t>
      </w:r>
    </w:p>
    <w:p xmlns:wp14="http://schemas.microsoft.com/office/word/2010/wordml" w14:paraId="4F61A5BA"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Joint2SliderValueChanged(app, event)</w:t>
      </w:r>
    </w:p>
    <w:p xmlns:wp14="http://schemas.microsoft.com/office/word/2010/wordml" w14:paraId="51E553B7"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32E2BD99"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35322408"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5B08B5D1" wp14:textId="77777777">
      <w:pPr>
        <w:keepNext w:val="0"/>
        <w:keepLines w:val="0"/>
        <w:widowControl/>
        <w:suppressLineNumbers w:val="0"/>
        <w:spacing w:after="240" w:afterAutospacing="0"/>
        <w:jc w:val="left"/>
      </w:pPr>
    </w:p>
    <w:p xmlns:wp14="http://schemas.microsoft.com/office/word/2010/wordml" w14:paraId="25A46C4C"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Joint3Slider</w:t>
      </w:r>
    </w:p>
    <w:p xmlns:wp14="http://schemas.microsoft.com/office/word/2010/wordml" w14:paraId="41835C8E"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Joint3SliderValueChanged(app, event)</w:t>
      </w:r>
    </w:p>
    <w:p xmlns:wp14="http://schemas.microsoft.com/office/word/2010/wordml" w14:paraId="04E29B2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590F4088"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0F2919E2"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16DEB4AB" wp14:textId="77777777">
      <w:pPr>
        <w:keepNext w:val="0"/>
        <w:keepLines w:val="0"/>
        <w:widowControl/>
        <w:suppressLineNumbers w:val="0"/>
        <w:spacing w:after="240" w:afterAutospacing="0"/>
        <w:jc w:val="left"/>
      </w:pPr>
    </w:p>
    <w:p xmlns:wp14="http://schemas.microsoft.com/office/word/2010/wordml" w14:paraId="24B1BEC4"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Button pushed function: OptimizeButton</w:t>
      </w:r>
    </w:p>
    <w:p xmlns:wp14="http://schemas.microsoft.com/office/word/2010/wordml" w14:paraId="2232AEFE"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Optimize(app, event)</w:t>
      </w:r>
    </w:p>
    <w:p xmlns:wp14="http://schemas.microsoft.com/office/word/2010/wordml" w14:paraId="42036247"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%before start, set flag as flase</w:t>
      </w:r>
    </w:p>
    <w:p xmlns:wp14="http://schemas.microsoft.com/office/word/2010/wordml" w14:paraId="144538E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app.optimized = false;</w:t>
      </w:r>
    </w:p>
    <w:p xmlns:wp14="http://schemas.microsoft.com/office/word/2010/wordml" w14:paraId="7C00613B"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%read preset/measured DH parameters to DH variables</w:t>
      </w:r>
    </w:p>
    <w:p xmlns:wp14="http://schemas.microsoft.com/office/word/2010/wordml" w14:paraId="15C8B5C1"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a1 = app.a1EditField.Value;</w:t>
      </w:r>
    </w:p>
    <w:p xmlns:wp14="http://schemas.microsoft.com/office/word/2010/wordml" w14:paraId="7930F8E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a2 = app.a2EditField.Value;</w:t>
      </w:r>
    </w:p>
    <w:p xmlns:wp14="http://schemas.microsoft.com/office/word/2010/wordml" w14:paraId="695E096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a3 = app.a3EditField.Value;</w:t>
      </w:r>
    </w:p>
    <w:p xmlns:wp14="http://schemas.microsoft.com/office/word/2010/wordml" w14:paraId="783E558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alpha1 = app.alpha1EditField.Value;</w:t>
      </w:r>
    </w:p>
    <w:p xmlns:wp14="http://schemas.microsoft.com/office/word/2010/wordml" w14:paraId="7DB9E84C"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alpha2 = app.alpha2EditField.Value;</w:t>
      </w:r>
    </w:p>
    <w:p xmlns:wp14="http://schemas.microsoft.com/office/word/2010/wordml" w14:paraId="75AFAEBE"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alpha3 = app.alpha3EditField.Value;</w:t>
      </w:r>
    </w:p>
    <w:p xmlns:wp14="http://schemas.microsoft.com/office/word/2010/wordml" w14:paraId="1E825A6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d1 = app.d1EditField.Value;</w:t>
      </w:r>
    </w:p>
    <w:p xmlns:wp14="http://schemas.microsoft.com/office/word/2010/wordml" w14:paraId="16CB68E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d2 = app.d2EditField.Value;</w:t>
      </w:r>
    </w:p>
    <w:p xmlns:wp14="http://schemas.microsoft.com/office/word/2010/wordml" w14:paraId="3DD2287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d3 = app.d3EditField.Value;</w:t>
      </w:r>
    </w:p>
    <w:p xmlns:wp14="http://schemas.microsoft.com/office/word/2010/wordml" w14:paraId="6973239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offset1 = app.offset1EditField.Value;</w:t>
      </w:r>
    </w:p>
    <w:p xmlns:wp14="http://schemas.microsoft.com/office/word/2010/wordml" w14:paraId="6EEAE47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offset2 = app.offset2EditField.Value;</w:t>
      </w:r>
    </w:p>
    <w:p xmlns:wp14="http://schemas.microsoft.com/office/word/2010/wordml" w14:paraId="069CE2A1"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offset3 = app.offset3EditField.Value;</w:t>
      </w:r>
    </w:p>
    <w:p xmlns:wp14="http://schemas.microsoft.com/office/word/2010/wordml" w14:paraId="77A58CA8"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baseX = app.xBaseTransl.Value;</w:t>
      </w:r>
    </w:p>
    <w:p xmlns:wp14="http://schemas.microsoft.com/office/word/2010/wordml" w14:paraId="0FB2ED3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baseY = app.yBaseTransl.Value;</w:t>
      </w:r>
    </w:p>
    <w:p xmlns:wp14="http://schemas.microsoft.com/office/word/2010/wordml" w14:paraId="69DBBD8B"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baseZ = app.zBaseTransl.Value;</w:t>
      </w:r>
    </w:p>
    <w:p xmlns:wp14="http://schemas.microsoft.com/office/word/2010/wordml" w14:paraId="2C56F73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%Assemble DH parameters for optimization</w:t>
      </w:r>
    </w:p>
    <w:p xmlns:wp14="http://schemas.microsoft.com/office/word/2010/wordml" w14:paraId="58ABDEC7"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MeasDH = [a1 a2 a3;alpha1 alpha2 alpha3;d1 d2 d3; </w:t>
      </w:r>
    </w:p>
    <w:p xmlns:wp14="http://schemas.microsoft.com/office/word/2010/wordml" w14:paraId="5576B8D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offset1 offset2 offset3;baseX baseY baseZ];</w:t>
      </w:r>
    </w:p>
    <w:p xmlns:wp14="http://schemas.microsoft.com/office/word/2010/wordml" w14:paraId="4BF15D9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optimization options</w:t>
      </w:r>
    </w:p>
    <w:p xmlns:wp14="http://schemas.microsoft.com/office/word/2010/wordml" w14:paraId="2E3882B9"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options = optimset(</w:t>
      </w:r>
      <w:r>
        <w:rPr>
          <w:rStyle w:val="21"/>
          <w:rFonts w:hint="default" w:ascii="Consolas" w:hAnsi="Consolas" w:eastAsia="Consolas" w:cs="Consolas"/>
          <w:i w:val="0"/>
          <w:iCs w:val="0"/>
          <w:sz w:val="14"/>
          <w:szCs w:val="14"/>
          <w:u w:val="none"/>
          <w:lang w:val="en-US" w:eastAsia="zh-CN" w:bidi="ar"/>
        </w:rPr>
        <w:t>'Display'</w:t>
      </w:r>
      <w:r>
        <w:rPr>
          <w:rFonts w:hint="default" w:ascii="Consolas" w:hAnsi="Consolas" w:eastAsia="Consolas" w:cs="Consolas"/>
          <w:i w:val="0"/>
          <w:iCs w:val="0"/>
          <w:color w:val="000000"/>
          <w:kern w:val="0"/>
          <w:sz w:val="14"/>
          <w:szCs w:val="14"/>
          <w:u w:val="none"/>
          <w:lang w:val="en-US" w:eastAsia="zh-CN" w:bidi="ar"/>
        </w:rPr>
        <w:t>,</w:t>
      </w:r>
      <w:r>
        <w:rPr>
          <w:rStyle w:val="21"/>
          <w:rFonts w:hint="default" w:ascii="Consolas" w:hAnsi="Consolas" w:eastAsia="Consolas" w:cs="Consolas"/>
          <w:i w:val="0"/>
          <w:iCs w:val="0"/>
          <w:sz w:val="14"/>
          <w:szCs w:val="14"/>
          <w:u w:val="none"/>
          <w:lang w:val="en-US" w:eastAsia="zh-CN" w:bidi="ar"/>
        </w:rPr>
        <w:t>'final'</w:t>
      </w:r>
      <w:r>
        <w:rPr>
          <w:rFonts w:hint="default" w:ascii="Consolas" w:hAnsi="Consolas" w:eastAsia="Consolas" w:cs="Consolas"/>
          <w:i w:val="0"/>
          <w:iCs w:val="0"/>
          <w:color w:val="000000"/>
          <w:kern w:val="0"/>
          <w:sz w:val="14"/>
          <w:szCs w:val="14"/>
          <w:u w:val="none"/>
          <w:lang w:val="en-US" w:eastAsia="zh-CN" w:bidi="ar"/>
        </w:rPr>
        <w:t>,</w:t>
      </w:r>
      <w:r>
        <w:rPr>
          <w:rStyle w:val="21"/>
          <w:rFonts w:hint="default" w:ascii="Consolas" w:hAnsi="Consolas" w:eastAsia="Consolas" w:cs="Consolas"/>
          <w:i w:val="0"/>
          <w:iCs w:val="0"/>
          <w:sz w:val="14"/>
          <w:szCs w:val="14"/>
          <w:u w:val="none"/>
          <w:lang w:val="en-US" w:eastAsia="zh-CN" w:bidi="ar"/>
        </w:rPr>
        <w:t>'TolX'</w:t>
      </w:r>
      <w:r>
        <w:rPr>
          <w:rFonts w:hint="default" w:ascii="Consolas" w:hAnsi="Consolas" w:eastAsia="Consolas" w:cs="Consolas"/>
          <w:i w:val="0"/>
          <w:iCs w:val="0"/>
          <w:color w:val="000000"/>
          <w:kern w:val="0"/>
          <w:sz w:val="14"/>
          <w:szCs w:val="14"/>
          <w:u w:val="none"/>
          <w:lang w:val="en-US" w:eastAsia="zh-CN" w:bidi="ar"/>
        </w:rPr>
        <w:t xml:space="preserve">,1e-6, </w:t>
      </w:r>
      <w:r>
        <w:rPr>
          <w:rStyle w:val="20"/>
          <w:rFonts w:hint="default" w:ascii="Consolas" w:hAnsi="Consolas" w:eastAsia="Consolas" w:cs="Consolas"/>
          <w:i w:val="0"/>
          <w:iCs w:val="0"/>
          <w:sz w:val="14"/>
          <w:szCs w:val="14"/>
          <w:u w:val="none"/>
          <w:lang w:val="en-US" w:eastAsia="zh-CN" w:bidi="ar"/>
        </w:rPr>
        <w:t>...</w:t>
      </w:r>
    </w:p>
    <w:p xmlns:wp14="http://schemas.microsoft.com/office/word/2010/wordml" w14:paraId="4B4AB2B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'PlotFcns'</w:t>
      </w:r>
      <w:r>
        <w:rPr>
          <w:rFonts w:hint="default" w:ascii="Consolas" w:hAnsi="Consolas" w:eastAsia="Consolas" w:cs="Consolas"/>
          <w:i w:val="0"/>
          <w:iCs w:val="0"/>
          <w:color w:val="000000"/>
          <w:kern w:val="0"/>
          <w:sz w:val="14"/>
          <w:szCs w:val="14"/>
          <w:u w:val="none"/>
          <w:lang w:val="en-US" w:eastAsia="zh-CN" w:bidi="ar"/>
        </w:rPr>
        <w:t>,@optimplotfval,</w:t>
      </w:r>
      <w:r>
        <w:rPr>
          <w:rStyle w:val="21"/>
          <w:rFonts w:hint="default" w:ascii="Consolas" w:hAnsi="Consolas" w:eastAsia="Consolas" w:cs="Consolas"/>
          <w:i w:val="0"/>
          <w:iCs w:val="0"/>
          <w:sz w:val="14"/>
          <w:szCs w:val="14"/>
          <w:u w:val="none"/>
          <w:lang w:val="en-US" w:eastAsia="zh-CN" w:bidi="ar"/>
        </w:rPr>
        <w:t>'MaxIter'</w:t>
      </w:r>
      <w:r>
        <w:rPr>
          <w:rFonts w:hint="default" w:ascii="Consolas" w:hAnsi="Consolas" w:eastAsia="Consolas" w:cs="Consolas"/>
          <w:i w:val="0"/>
          <w:iCs w:val="0"/>
          <w:color w:val="000000"/>
          <w:kern w:val="0"/>
          <w:sz w:val="14"/>
          <w:szCs w:val="14"/>
          <w:u w:val="none"/>
          <w:lang w:val="en-US" w:eastAsia="zh-CN" w:bidi="ar"/>
        </w:rPr>
        <w:t>,500);</w:t>
      </w:r>
    </w:p>
    <w:p xmlns:wp14="http://schemas.microsoft.com/office/word/2010/wordml" w14:paraId="1F711881"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%start optimization</w:t>
      </w:r>
    </w:p>
    <w:p xmlns:wp14="http://schemas.microsoft.com/office/word/2010/wordml" w14:paraId="7A42022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[x,fval,exitflag,output] = fminsearch(@CalcDistError,MeasDH, options)</w:t>
      </w:r>
    </w:p>
    <w:p xmlns:wp14="http://schemas.microsoft.com/office/word/2010/wordml" w14:paraId="5C57A51F"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app.optimized = true;</w:t>
      </w:r>
    </w:p>
    <w:p xmlns:wp14="http://schemas.microsoft.com/office/word/2010/wordml" w14:paraId="7BFEF32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%optimization finished, fill the result to GUI</w:t>
      </w:r>
    </w:p>
    <w:p xmlns:wp14="http://schemas.microsoft.com/office/word/2010/wordml" w14:paraId="0B21FE04"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app.errorEditField.Value = fval;</w:t>
      </w:r>
    </w:p>
    <w:p xmlns:wp14="http://schemas.microsoft.com/office/word/2010/wordml" w14:paraId="6540840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app.A1EditField.Value = x(1,1);</w:t>
      </w:r>
    </w:p>
    <w:p xmlns:wp14="http://schemas.microsoft.com/office/word/2010/wordml" w14:paraId="75DB71E1"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app.A2EditField.Value = x(1,2);</w:t>
      </w:r>
    </w:p>
    <w:p xmlns:wp14="http://schemas.microsoft.com/office/word/2010/wordml" w14:paraId="3F449C6D"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app.A3EditField.Value = x(1,3);</w:t>
      </w:r>
    </w:p>
    <w:p xmlns:wp14="http://schemas.microsoft.com/office/word/2010/wordml" w14:paraId="7D415286"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app.ALPHA1EditField.Value = x(2,1);</w:t>
      </w:r>
    </w:p>
    <w:p xmlns:wp14="http://schemas.microsoft.com/office/word/2010/wordml" w14:paraId="0D1E860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app.ALPHA2EditField.Value = x(2,2);</w:t>
      </w:r>
    </w:p>
    <w:p xmlns:wp14="http://schemas.microsoft.com/office/word/2010/wordml" w14:paraId="2E7DCCFA"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app.ALPHA3EditField.Value = x(2,3);</w:t>
      </w:r>
    </w:p>
    <w:p xmlns:wp14="http://schemas.microsoft.com/office/word/2010/wordml" w14:paraId="7CA226C9"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app.D1EditField.Value = x(3,1);</w:t>
      </w:r>
    </w:p>
    <w:p xmlns:wp14="http://schemas.microsoft.com/office/word/2010/wordml" w14:paraId="293DBA61"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app.D2EditField.Value = x(3,2);</w:t>
      </w:r>
    </w:p>
    <w:p xmlns:wp14="http://schemas.microsoft.com/office/word/2010/wordml" w14:paraId="6E2C595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app.D3EditField.Value = x(3,3);</w:t>
      </w:r>
    </w:p>
    <w:p xmlns:wp14="http://schemas.microsoft.com/office/word/2010/wordml" w14:paraId="64D472C9"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app.OFFSET1EditField.Value = x(4,1);</w:t>
      </w:r>
    </w:p>
    <w:p xmlns:wp14="http://schemas.microsoft.com/office/word/2010/wordml" w14:paraId="7B76430E"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app.OFFSET2EditField.Value = x(4,2);</w:t>
      </w:r>
    </w:p>
    <w:p xmlns:wp14="http://schemas.microsoft.com/office/word/2010/wordml" w14:paraId="11AD38A5"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app.OFFSET3EditField.Value = x(4,3);</w:t>
      </w:r>
    </w:p>
    <w:p xmlns:wp14="http://schemas.microsoft.com/office/word/2010/wordml" w14:paraId="1E832B0B"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app.baseXEditField.Value = x(5,1);</w:t>
      </w:r>
    </w:p>
    <w:p xmlns:wp14="http://schemas.microsoft.com/office/word/2010/wordml" w14:paraId="5E5F3E0E"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app.baseYEditField.Value = x(5,2);</w:t>
      </w:r>
    </w:p>
    <w:p xmlns:wp14="http://schemas.microsoft.com/office/word/2010/wordml" w14:paraId="7EE63901"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app.baseZEditField.Value = x(5,3);</w:t>
      </w:r>
    </w:p>
    <w:p xmlns:wp14="http://schemas.microsoft.com/office/word/2010/wordml" w14:paraId="3A0802C7"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0AD9C6F4" wp14:textId="77777777">
      <w:pPr>
        <w:keepNext w:val="0"/>
        <w:keepLines w:val="0"/>
        <w:widowControl/>
        <w:suppressLineNumbers w:val="0"/>
        <w:spacing w:after="240" w:afterAutospacing="0"/>
        <w:jc w:val="left"/>
      </w:pPr>
    </w:p>
    <w:p xmlns:wp14="http://schemas.microsoft.com/office/word/2010/wordml" w14:paraId="0BF335B3"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a2EditField</w:t>
      </w:r>
    </w:p>
    <w:p xmlns:wp14="http://schemas.microsoft.com/office/word/2010/wordml" w14:paraId="309C5125"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update_a2(app, event)</w:t>
      </w:r>
    </w:p>
    <w:p xmlns:wp14="http://schemas.microsoft.com/office/word/2010/wordml" w14:paraId="155B798E"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xmlns:wp14="http://schemas.microsoft.com/office/word/2010/wordml" w14:paraId="7A7B2754"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xmlns:wp14="http://schemas.microsoft.com/office/word/2010/wordml" w14:paraId="7213F84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xmlns:wp14="http://schemas.microsoft.com/office/word/2010/wordml" w14:paraId="7C83CEB8"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xmlns:wp14="http://schemas.microsoft.com/office/word/2010/wordml" w14:paraId="671186BE"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app.G8Robot.links(2).a = app.a2EditField.Value;</w:t>
      </w:r>
    </w:p>
    <w:p xmlns:wp14="http://schemas.microsoft.com/office/word/2010/wordml" w14:paraId="53BCE8E4"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098D06BA"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2B16B9C2"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xmlns:wp14="http://schemas.microsoft.com/office/word/2010/wordml" w14:paraId="6BCCE1C5"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4B1F511A" wp14:textId="77777777">
      <w:pPr>
        <w:keepNext w:val="0"/>
        <w:keepLines w:val="0"/>
        <w:widowControl/>
        <w:suppressLineNumbers w:val="0"/>
        <w:spacing w:after="240" w:afterAutospacing="0"/>
        <w:jc w:val="left"/>
      </w:pPr>
    </w:p>
    <w:p xmlns:wp14="http://schemas.microsoft.com/office/word/2010/wordml" w14:paraId="488D2541"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d1EditField</w:t>
      </w:r>
    </w:p>
    <w:p xmlns:wp14="http://schemas.microsoft.com/office/word/2010/wordml" w14:paraId="5BDBA4BF"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update_d1(app, event)</w:t>
      </w:r>
    </w:p>
    <w:p xmlns:wp14="http://schemas.microsoft.com/office/word/2010/wordml" w14:paraId="6B4DADE1"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xmlns:wp14="http://schemas.microsoft.com/office/word/2010/wordml" w14:paraId="6FF47F6A"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xmlns:wp14="http://schemas.microsoft.com/office/word/2010/wordml" w14:paraId="1079486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xmlns:wp14="http://schemas.microsoft.com/office/word/2010/wordml" w14:paraId="61DFFC65"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xmlns:wp14="http://schemas.microsoft.com/office/word/2010/wordml" w14:paraId="3774F086"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app.G8Robot.links(1).d = app.d1EditField.Value;</w:t>
      </w:r>
    </w:p>
    <w:p xmlns:wp14="http://schemas.microsoft.com/office/word/2010/wordml" w14:paraId="557FD2A6"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xmlns:wp14="http://schemas.microsoft.com/office/word/2010/wordml" w14:paraId="4815AB2E"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xmlns:wp14="http://schemas.microsoft.com/office/word/2010/wordml" w14:paraId="2A6B87B3"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xmlns:wp14="http://schemas.microsoft.com/office/word/2010/wordml" w14:paraId="1CF44482"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xmlns:wp14="http://schemas.microsoft.com/office/word/2010/wordml" w14:paraId="65F9C3DC" wp14:textId="77777777">
      <w:pPr>
        <w:keepNext w:val="0"/>
        <w:keepLines w:val="0"/>
        <w:widowControl/>
        <w:suppressLineNumbers w:val="0"/>
        <w:spacing w:after="240" w:afterAutospacing="0"/>
        <w:jc w:val="left"/>
      </w:pPr>
    </w:p>
    <w:p xmlns:wp14="http://schemas.microsoft.com/office/word/2010/wordml" w14:paraId="489BE4E2"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d2EditField</w:t>
      </w:r>
    </w:p>
    <w:p xmlns:wp14="http://schemas.microsoft.com/office/word/2010/wordml" w14:paraId="22EA5179"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update_d2(app, event)</w:t>
      </w:r>
    </w:p>
    <w:p xmlns:wp14="http://schemas.microsoft.com/office/word/2010/wordml" w14:paraId="174E5D64"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xmlns:wp14="http://schemas.microsoft.com/office/word/2010/wordml" w14:paraId="79DB752D"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xmlns:wp14="http://schemas.microsoft.com/office/word/2010/wordml" w14:paraId="46F8C3C1"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xmlns:wp14="http://schemas.microsoft.com/office/word/2010/wordml" w14:paraId="35D97722"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xmlns:wp14="http://schemas.microsoft.com/office/word/2010/wordml" w14:paraId="26889506"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app.G8Robot.links(2).d = app.d2EditField.Value;</w:t>
      </w:r>
    </w:p>
    <w:p xmlns:wp14="http://schemas.microsoft.com/office/word/2010/wordml" w14:paraId="0D39C1BD"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xmlns:wp14="http://schemas.microsoft.com/office/word/2010/wordml" w14:paraId="1DE3C127" wp14:textId="77777777">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xmlns:wp14="http://schemas.microsoft.com/office/word/2010/wordml" w14:paraId="50EEACB0" wp14:textId="77777777">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xmlns:wp14="http://schemas.microsoft.com/office/word/2010/wordml" w14:paraId="37DEE8E2" wp14:textId="77777777">
      <w:pPr>
        <w:keepNext w:val="0"/>
        <w:keepLines w:val="0"/>
        <w:widowControl/>
        <w:suppressLineNumbers w:val="0"/>
        <w:spacing w:line="172" w:lineRule="atLeast"/>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xmlns:wp14="http://schemas.microsoft.com/office/word/2010/wordml" w14:paraId="5023141B" wp14:textId="77777777">
      <w:pPr>
        <w:keepNext w:val="0"/>
        <w:keepLines w:val="0"/>
        <w:widowControl/>
        <w:suppressLineNumbers w:val="0"/>
        <w:spacing w:after="240" w:afterAutospacing="0"/>
        <w:jc w:val="left"/>
      </w:pPr>
    </w:p>
    <w:p xmlns:wp14="http://schemas.microsoft.com/office/word/2010/wordml" w14:paraId="03AE2DAE"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d3EditField</w:t>
      </w:r>
    </w:p>
    <w:p xmlns:wp14="http://schemas.microsoft.com/office/word/2010/wordml" w14:paraId="44773015"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update_d3(app, event)</w:t>
      </w:r>
    </w:p>
    <w:p xmlns:wp14="http://schemas.microsoft.com/office/word/2010/wordml" w14:paraId="19151C7F"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xmlns:wp14="http://schemas.microsoft.com/office/word/2010/wordml" w14:paraId="5E96F27C"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xmlns:wp14="http://schemas.microsoft.com/office/word/2010/wordml" w14:paraId="20D07110"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xmlns:wp14="http://schemas.microsoft.com/office/word/2010/wordml" w14:paraId="05589852"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xmlns:wp14="http://schemas.microsoft.com/office/word/2010/wordml" w14:paraId="67454395"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app.G8Robot.links(3).d = app.d3EditField.Value;</w:t>
      </w:r>
    </w:p>
    <w:p xmlns:wp14="http://schemas.microsoft.com/office/word/2010/wordml" w14:paraId="26ED9D4F"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xmlns:wp14="http://schemas.microsoft.com/office/word/2010/wordml" w14:paraId="1D69FD96"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xmlns:wp14="http://schemas.microsoft.com/office/word/2010/wordml" w14:paraId="7B152095"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xmlns:wp14="http://schemas.microsoft.com/office/word/2010/wordml" w14:paraId="305DD04A"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xmlns:wp14="http://schemas.microsoft.com/office/word/2010/wordml" w14:paraId="1F3B1409" wp14:textId="77777777">
      <w:pPr>
        <w:keepNext w:val="0"/>
        <w:keepLines w:val="0"/>
        <w:widowControl/>
        <w:suppressLineNumbers w:val="0"/>
        <w:spacing w:after="240" w:afterAutospacing="0"/>
        <w:jc w:val="left"/>
      </w:pPr>
    </w:p>
    <w:p xmlns:wp14="http://schemas.microsoft.com/office/word/2010/wordml" w14:paraId="62BD540A"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alpha2EditField</w:t>
      </w:r>
    </w:p>
    <w:p xmlns:wp14="http://schemas.microsoft.com/office/word/2010/wordml" w14:paraId="11790489"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update_alpha2(app, event)</w:t>
      </w:r>
    </w:p>
    <w:p xmlns:wp14="http://schemas.microsoft.com/office/word/2010/wordml" w14:paraId="36B739AB"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xmlns:wp14="http://schemas.microsoft.com/office/word/2010/wordml" w14:paraId="7AC88B8A"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xmlns:wp14="http://schemas.microsoft.com/office/word/2010/wordml" w14:paraId="24270FD3"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xmlns:wp14="http://schemas.microsoft.com/office/word/2010/wordml" w14:paraId="73E71FF3"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xmlns:wp14="http://schemas.microsoft.com/office/word/2010/wordml" w14:paraId="736F82A5"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app.G8Robot.links(2).alpha = deg2rad(app.alpha2EditField.Value);</w:t>
      </w:r>
    </w:p>
    <w:p xmlns:wp14="http://schemas.microsoft.com/office/word/2010/wordml" w14:paraId="447957A9"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xmlns:wp14="http://schemas.microsoft.com/office/word/2010/wordml" w14:paraId="0DDBBB31"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xmlns:wp14="http://schemas.microsoft.com/office/word/2010/wordml" w14:paraId="575FD15F"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xmlns:wp14="http://schemas.microsoft.com/office/word/2010/wordml" w14:paraId="7B9A119D"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xmlns:wp14="http://schemas.microsoft.com/office/word/2010/wordml" w14:paraId="562C75D1" wp14:textId="77777777">
      <w:pPr>
        <w:keepNext w:val="0"/>
        <w:keepLines w:val="0"/>
        <w:widowControl/>
        <w:suppressLineNumbers w:val="0"/>
        <w:spacing w:after="240" w:afterAutospacing="0"/>
        <w:jc w:val="left"/>
      </w:pPr>
    </w:p>
    <w:p xmlns:wp14="http://schemas.microsoft.com/office/word/2010/wordml" w14:paraId="20AE3BC8"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offset1EditField</w:t>
      </w:r>
    </w:p>
    <w:p xmlns:wp14="http://schemas.microsoft.com/office/word/2010/wordml" w14:paraId="746CAB17"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update_offset1(app, event)</w:t>
      </w:r>
    </w:p>
    <w:p xmlns:wp14="http://schemas.microsoft.com/office/word/2010/wordml" w14:paraId="595368CF"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xmlns:wp14="http://schemas.microsoft.com/office/word/2010/wordml" w14:paraId="602DFF03"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xmlns:wp14="http://schemas.microsoft.com/office/word/2010/wordml" w14:paraId="5C9F557F"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xmlns:wp14="http://schemas.microsoft.com/office/word/2010/wordml" w14:paraId="0CE54F21"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xmlns:wp14="http://schemas.microsoft.com/office/word/2010/wordml" w14:paraId="26291DAA"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app.G8Robot.offset(1) = app.offset1EditField.Value*pi/180;</w:t>
      </w:r>
    </w:p>
    <w:p xmlns:wp14="http://schemas.microsoft.com/office/word/2010/wordml" w14:paraId="52022BCE"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xmlns:wp14="http://schemas.microsoft.com/office/word/2010/wordml" w14:paraId="445C5BFC"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xmlns:wp14="http://schemas.microsoft.com/office/word/2010/wordml" w14:paraId="3D13C59B"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xmlns:wp14="http://schemas.microsoft.com/office/word/2010/wordml" w14:paraId="360F7A8C"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xmlns:wp14="http://schemas.microsoft.com/office/word/2010/wordml" w14:paraId="664355AD" wp14:textId="77777777">
      <w:pPr>
        <w:keepNext w:val="0"/>
        <w:keepLines w:val="0"/>
        <w:widowControl/>
        <w:suppressLineNumbers w:val="0"/>
        <w:spacing w:after="240" w:afterAutospacing="0"/>
        <w:jc w:val="left"/>
      </w:pPr>
    </w:p>
    <w:p xmlns:wp14="http://schemas.microsoft.com/office/word/2010/wordml" w14:paraId="73A1518E"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offset2EditField</w:t>
      </w:r>
    </w:p>
    <w:p xmlns:wp14="http://schemas.microsoft.com/office/word/2010/wordml" w14:paraId="38CC2C37"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update_offset2(app, event)</w:t>
      </w:r>
    </w:p>
    <w:p xmlns:wp14="http://schemas.microsoft.com/office/word/2010/wordml" w14:paraId="17544433"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xmlns:wp14="http://schemas.microsoft.com/office/word/2010/wordml" w14:paraId="52938DFA"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xmlns:wp14="http://schemas.microsoft.com/office/word/2010/wordml" w14:paraId="514D4A1E"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xmlns:wp14="http://schemas.microsoft.com/office/word/2010/wordml" w14:paraId="0CF86437"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xmlns:wp14="http://schemas.microsoft.com/office/word/2010/wordml" w14:paraId="21A18038"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app.G8Robot.offset(2) = app.offset2EditField.Value*pi/180;</w:t>
      </w:r>
    </w:p>
    <w:p xmlns:wp14="http://schemas.microsoft.com/office/word/2010/wordml" w14:paraId="6CF7A980"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xmlns:wp14="http://schemas.microsoft.com/office/word/2010/wordml" w14:paraId="4056FF65"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xmlns:wp14="http://schemas.microsoft.com/office/word/2010/wordml" w14:paraId="1377FF0B"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end </w:t>
      </w:r>
    </w:p>
    <w:p xmlns:wp14="http://schemas.microsoft.com/office/word/2010/wordml" w14:paraId="35C7E516"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xmlns:wp14="http://schemas.microsoft.com/office/word/2010/wordml" w14:paraId="1A965116" wp14:textId="77777777">
      <w:pPr>
        <w:keepNext w:val="0"/>
        <w:keepLines w:val="0"/>
        <w:widowControl/>
        <w:suppressLineNumbers w:val="0"/>
        <w:spacing w:after="240" w:afterAutospacing="0"/>
        <w:jc w:val="left"/>
      </w:pPr>
    </w:p>
    <w:p xmlns:wp14="http://schemas.microsoft.com/office/word/2010/wordml" w14:paraId="04AD0358"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Button pushed function: UpdateDHparaButton</w:t>
      </w:r>
    </w:p>
    <w:p xmlns:wp14="http://schemas.microsoft.com/office/word/2010/wordml" w14:paraId="06DBF6E8"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UpdateDHPara(app, event)</w:t>
      </w:r>
    </w:p>
    <w:p xmlns:wp14="http://schemas.microsoft.com/office/word/2010/wordml" w14:paraId="486F3CE9"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app.optimized</w:t>
      </w:r>
    </w:p>
    <w:p xmlns:wp14="http://schemas.microsoft.com/office/word/2010/wordml" w14:paraId="6982C441"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app.a1EditField.Value = app.A1EditField.Value;</w:t>
      </w:r>
    </w:p>
    <w:p xmlns:wp14="http://schemas.microsoft.com/office/word/2010/wordml" w14:paraId="45553FBF"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app.a2EditField.Value = app.A2EditField.Value;</w:t>
      </w:r>
    </w:p>
    <w:p xmlns:wp14="http://schemas.microsoft.com/office/word/2010/wordml" w14:paraId="2F526D7B"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app.a3EditField.Value = app.A3EditField.Value;</w:t>
      </w:r>
    </w:p>
    <w:p xmlns:wp14="http://schemas.microsoft.com/office/word/2010/wordml" w14:paraId="74070F48"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app.alpha1EditField.Value = app.ALPHA1EditField.Value;</w:t>
      </w:r>
    </w:p>
    <w:p xmlns:wp14="http://schemas.microsoft.com/office/word/2010/wordml" w14:paraId="3752A55D"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app.alpha2EditField.Value = app.ALPHA2EditField.Value;</w:t>
      </w:r>
    </w:p>
    <w:p xmlns:wp14="http://schemas.microsoft.com/office/word/2010/wordml" w14:paraId="253F16B6"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app.alpha3EditField.Value = app.ALPHA3EditField.Value;</w:t>
      </w:r>
    </w:p>
    <w:p xmlns:wp14="http://schemas.microsoft.com/office/word/2010/wordml" w14:paraId="27288214"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app.d1EditField.Value = app.D1EditField.Value;</w:t>
      </w:r>
    </w:p>
    <w:p xmlns:wp14="http://schemas.microsoft.com/office/word/2010/wordml" w14:paraId="68648754"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app.d2EditField.Value = app.D2EditField.Value;</w:t>
      </w:r>
    </w:p>
    <w:p xmlns:wp14="http://schemas.microsoft.com/office/word/2010/wordml" w14:paraId="57B75E30"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app.d3EditField.Value = app.D3EditField.Value;</w:t>
      </w:r>
    </w:p>
    <w:p xmlns:wp14="http://schemas.microsoft.com/office/word/2010/wordml" w14:paraId="7434705A"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app.offset1EditField.Value = app.OFFSET1EditField.Value;</w:t>
      </w:r>
    </w:p>
    <w:p xmlns:wp14="http://schemas.microsoft.com/office/word/2010/wordml" w14:paraId="30EEC1D0"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app.offset2EditField.Value = app.OFFSET2EditField.Value;</w:t>
      </w:r>
    </w:p>
    <w:p xmlns:wp14="http://schemas.microsoft.com/office/word/2010/wordml" w14:paraId="0179E458"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app.offset3EditField.Value = app.OFFSET3EditField.Value;</w:t>
      </w:r>
    </w:p>
    <w:p xmlns:wp14="http://schemas.microsoft.com/office/word/2010/wordml" w14:paraId="2D4135BD"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app.xBaseTransl.Value = app.baseXEditField.Value;</w:t>
      </w:r>
    </w:p>
    <w:p xmlns:wp14="http://schemas.microsoft.com/office/word/2010/wordml" w14:paraId="6C5C352B"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app.yBaseTransl.Value = app.baseYEditField.Value;</w:t>
      </w:r>
    </w:p>
    <w:p xmlns:wp14="http://schemas.microsoft.com/office/word/2010/wordml" w14:paraId="0E2FCD0B"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app.zBaseTransl.Value = app.baseZEditField.Value;</w:t>
      </w:r>
    </w:p>
    <w:p xmlns:wp14="http://schemas.microsoft.com/office/word/2010/wordml" w14:paraId="652DA07A"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xmlns:wp14="http://schemas.microsoft.com/office/word/2010/wordml" w14:paraId="18C81FFA"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xmlns:wp14="http://schemas.microsoft.com/office/word/2010/wordml" w14:paraId="7DF4E37C" wp14:textId="77777777">
      <w:pPr>
        <w:keepNext w:val="0"/>
        <w:keepLines w:val="0"/>
        <w:widowControl/>
        <w:suppressLineNumbers w:val="0"/>
        <w:spacing w:after="240" w:afterAutospacing="0"/>
        <w:jc w:val="left"/>
      </w:pPr>
    </w:p>
    <w:p xmlns:wp14="http://schemas.microsoft.com/office/word/2010/wordml" w14:paraId="79AF3B0D"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alpha1EditField</w:t>
      </w:r>
    </w:p>
    <w:p xmlns:wp14="http://schemas.microsoft.com/office/word/2010/wordml" w14:paraId="7E3329F9" wp14:textId="77777777">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update_alpha1(app, event)</w:t>
      </w:r>
    </w:p>
    <w:p xmlns:wp14="http://schemas.microsoft.com/office/word/2010/wordml" w14:paraId="0046FF7C"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xmlns:wp14="http://schemas.microsoft.com/office/word/2010/wordml" w14:paraId="4767B44A"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xmlns:wp14="http://schemas.microsoft.com/office/word/2010/wordml" w14:paraId="4BD4899F"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xmlns:wp14="http://schemas.microsoft.com/office/word/2010/wordml" w14:paraId="45343912"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xmlns:wp14="http://schemas.microsoft.com/office/word/2010/wordml" w14:paraId="7FA6D510"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app.G8Robot.links(1).alpha = deg2rad(app.alpha1EditField.Value);</w:t>
      </w:r>
    </w:p>
    <w:p xmlns:wp14="http://schemas.microsoft.com/office/word/2010/wordml" w14:paraId="4AB16777"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xmlns:wp14="http://schemas.microsoft.com/office/word/2010/wordml" w14:paraId="11ADB318" wp14:textId="77777777">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xmlns:wp14="http://schemas.microsoft.com/office/word/2010/wordml" w14:paraId="67421011" wp14:textId="77777777">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end </w:t>
      </w:r>
    </w:p>
    <w:p xmlns:wp14="http://schemas.microsoft.com/office/word/2010/wordml" w14:paraId="7C4D7B5A" wp14:textId="77777777">
      <w:pPr>
        <w:keepNext w:val="0"/>
        <w:keepLines w:val="0"/>
        <w:widowControl/>
        <w:suppressLineNumbers w:val="0"/>
        <w:spacing w:line="172" w:lineRule="atLeast"/>
        <w:ind w:left="210"/>
        <w:jc w:val="left"/>
        <w:rPr>
          <w:rStyle w:val="23"/>
          <w:rFonts w:hint="default" w:ascii="Consolas" w:hAnsi="Consolas" w:eastAsia="Consolas" w:cs="Consolas"/>
          <w:i w:val="0"/>
          <w:iCs w:val="0"/>
          <w:sz w:val="14"/>
          <w:szCs w:val="14"/>
          <w:lang w:val="en-US" w:eastAsia="zh-CN" w:bidi="ar"/>
        </w:rPr>
      </w:pPr>
      <w:r w:rsidRPr="041012E8" w:rsidR="041012E8">
        <w:rPr>
          <w:rStyle w:val="23"/>
          <w:rFonts w:ascii="Consolas" w:hAnsi="Consolas" w:eastAsia="Consolas" w:cs="Consolas"/>
          <w:i w:val="0"/>
          <w:iCs w:val="0"/>
          <w:sz w:val="14"/>
          <w:szCs w:val="14"/>
          <w:lang w:val="en-US" w:eastAsia="zh-CN" w:bidi="ar"/>
        </w:rPr>
        <w:t>e</w:t>
      </w:r>
      <w:r w:rsidRPr="041012E8" w:rsidR="041012E8">
        <w:rPr>
          <w:rStyle w:val="23"/>
          <w:rFonts w:ascii="Consolas" w:hAnsi="Consolas" w:eastAsia="Consolas" w:cs="Consolas"/>
          <w:i w:val="0"/>
          <w:iCs w:val="0"/>
          <w:sz w:val="14"/>
          <w:szCs w:val="14"/>
          <w:lang w:val="en-US" w:eastAsia="zh-CN" w:bidi="ar"/>
        </w:rPr>
        <w:t>nd</w:t>
      </w:r>
    </w:p>
    <w:p w:rsidR="041012E8" w:rsidP="041012E8" w:rsidRDefault="041012E8" w14:paraId="05B7C007" w14:textId="2011F518">
      <w:pPr>
        <w:spacing w:line="172" w:lineRule="atLeast"/>
        <w:jc w:val="left"/>
        <w:rPr>
          <w:rStyle w:val="23"/>
          <w:rFonts w:ascii="Arial" w:hAnsi="Arial" w:eastAsia="Consolas" w:cs="Arial"/>
          <w:i w:val="0"/>
          <w:iCs w:val="0"/>
          <w:color w:val="auto"/>
          <w:sz w:val="21"/>
          <w:szCs w:val="21"/>
          <w:lang w:val="en-US" w:eastAsia="zh-CN" w:bidi="ar"/>
        </w:rPr>
      </w:pPr>
    </w:p>
    <w:p w:rsidR="041012E8" w:rsidP="041012E8" w:rsidRDefault="041012E8" w14:paraId="40D6B80F" w14:textId="3D09AA5C">
      <w:pPr>
        <w:spacing w:line="172" w:lineRule="atLeast"/>
        <w:jc w:val="left"/>
        <w:rPr>
          <w:rStyle w:val="23"/>
          <w:rFonts w:ascii="Times New Roman" w:hAnsi="Times New Roman" w:eastAsia="Times New Roman" w:cs="Times New Roman"/>
          <w:i w:val="0"/>
          <w:iCs w:val="0"/>
          <w:color w:val="auto"/>
          <w:sz w:val="21"/>
          <w:szCs w:val="21"/>
          <w:lang w:val="en-US" w:eastAsia="zh-CN" w:bidi="ar"/>
        </w:rPr>
      </w:pPr>
    </w:p>
    <w:p w:rsidR="041012E8" w:rsidP="041012E8" w:rsidRDefault="041012E8" w14:paraId="303FE194" w14:textId="6A59CD7B">
      <w:pPr>
        <w:spacing w:line="172" w:lineRule="atLeast"/>
        <w:jc w:val="left"/>
        <w:rPr>
          <w:rStyle w:val="23"/>
          <w:rFonts w:ascii="Times New Roman" w:hAnsi="Times New Roman" w:eastAsia="Times New Roman" w:cs="Times New Roman"/>
          <w:i w:val="0"/>
          <w:iCs w:val="0"/>
          <w:color w:val="auto"/>
          <w:sz w:val="21"/>
          <w:szCs w:val="21"/>
          <w:lang w:val="en-US" w:eastAsia="zh-CN" w:bidi="ar"/>
        </w:rPr>
      </w:pPr>
    </w:p>
    <w:p w:rsidR="041012E8" w:rsidP="041012E8" w:rsidRDefault="041012E8" w14:paraId="29B6F053" w14:textId="4F2CA82B">
      <w:pPr>
        <w:spacing w:line="172" w:lineRule="atLeast"/>
        <w:jc w:val="left"/>
        <w:rPr>
          <w:rStyle w:val="23"/>
          <w:rFonts w:ascii="Times New Roman" w:hAnsi="Times New Roman" w:eastAsia="Times New Roman" w:cs="Times New Roman"/>
          <w:i w:val="0"/>
          <w:iCs w:val="0"/>
          <w:color w:val="auto"/>
          <w:sz w:val="21"/>
          <w:szCs w:val="21"/>
          <w:lang w:val="en-US" w:eastAsia="zh-CN" w:bidi="ar"/>
        </w:rPr>
      </w:pPr>
    </w:p>
    <w:p xmlns:wp14="http://schemas.microsoft.com/office/word/2010/wordml" w:rsidP="041012E8" w14:paraId="520F2B4F" wp14:textId="77777777">
      <w:pPr>
        <w:keepNext w:val="0"/>
        <w:keepLines w:val="0"/>
        <w:widowControl/>
        <w:suppressLineNumbers w:val="0"/>
        <w:spacing w:line="172" w:lineRule="atLeast"/>
        <w:jc w:val="left"/>
        <w:rPr>
          <w:rStyle w:val="23"/>
          <w:rFonts w:ascii="Times New Roman" w:hAnsi="Times New Roman" w:eastAsia="Times New Roman" w:cs="Times New Roman"/>
          <w:i w:val="0"/>
          <w:iCs w:val="0"/>
          <w:color w:val="auto"/>
          <w:sz w:val="21"/>
          <w:szCs w:val="21"/>
          <w:lang w:val="en-US" w:eastAsia="zh-CN" w:bidi="ar"/>
        </w:rPr>
      </w:pPr>
      <w:r w:rsidRPr="041012E8" w:rsidR="041012E8">
        <w:rPr>
          <w:rStyle w:val="23"/>
          <w:rFonts w:ascii="Times New Roman" w:hAnsi="Times New Roman" w:eastAsia="Times New Roman" w:cs="Times New Roman"/>
          <w:i w:val="0"/>
          <w:iCs w:val="0"/>
          <w:color w:val="auto"/>
          <w:sz w:val="21"/>
          <w:szCs w:val="21"/>
          <w:lang w:val="en-US" w:eastAsia="zh-CN" w:bidi="ar"/>
        </w:rPr>
        <w:t>Objective function:</w:t>
      </w:r>
    </w:p>
    <w:p w:rsidR="041012E8" w:rsidP="041012E8" w:rsidRDefault="041012E8" w14:paraId="14B2B827" w14:textId="1692D173">
      <w:pPr>
        <w:pStyle w:val="1"/>
        <w:spacing w:line="172" w:lineRule="atLeast"/>
        <w:jc w:val="left"/>
        <w:rPr>
          <w:rStyle w:val="23"/>
          <w:rFonts w:ascii="Calibri" w:hAnsi="Calibri" w:eastAsia="宋体" w:cs=""/>
          <w:i w:val="0"/>
          <w:iCs w:val="0"/>
          <w:color w:val="auto"/>
          <w:sz w:val="21"/>
          <w:szCs w:val="21"/>
          <w:lang w:val="en-US" w:eastAsia="zh-CN" w:bidi="ar"/>
        </w:rPr>
      </w:pPr>
    </w:p>
    <w:p xmlns:wp14="http://schemas.microsoft.com/office/word/2010/wordml" w14:paraId="09940700" wp14:textId="77777777">
      <w:pPr>
        <w:spacing w:beforeLines="0" w:afterLines="0"/>
        <w:jc w:val="left"/>
        <w:rPr>
          <w:rFonts w:hint="default"/>
          <w:sz w:val="13"/>
          <w:szCs w:val="13"/>
        </w:rPr>
      </w:pPr>
      <w:r>
        <w:rPr>
          <w:rFonts w:hint="eastAsia" w:ascii="Courier New" w:hAnsi="Courier New"/>
          <w:color w:val="3C763D"/>
          <w:sz w:val="13"/>
          <w:szCs w:val="13"/>
        </w:rPr>
        <w:t>%Objective function to calculate the end effector distance from the</w:t>
      </w:r>
    </w:p>
    <w:p xmlns:wp14="http://schemas.microsoft.com/office/word/2010/wordml" w14:paraId="4F04EABF" wp14:textId="77777777">
      <w:pPr>
        <w:spacing w:beforeLines="0" w:afterLines="0"/>
        <w:jc w:val="left"/>
        <w:rPr>
          <w:rFonts w:hint="default"/>
          <w:sz w:val="13"/>
          <w:szCs w:val="13"/>
        </w:rPr>
      </w:pPr>
      <w:r>
        <w:rPr>
          <w:rFonts w:hint="eastAsia" w:ascii="Courier New" w:hAnsi="Courier New"/>
          <w:color w:val="3C763D"/>
          <w:sz w:val="13"/>
          <w:szCs w:val="13"/>
        </w:rPr>
        <w:t>%clipboard coordinate system origin</w:t>
      </w:r>
    </w:p>
    <w:p xmlns:wp14="http://schemas.microsoft.com/office/word/2010/wordml" w14:paraId="67756BF5" wp14:textId="77777777">
      <w:pPr>
        <w:spacing w:beforeLines="0" w:afterLines="0"/>
        <w:jc w:val="left"/>
        <w:rPr>
          <w:rFonts w:hint="default"/>
          <w:sz w:val="13"/>
          <w:szCs w:val="13"/>
        </w:rPr>
      </w:pPr>
      <w:r>
        <w:rPr>
          <w:rFonts w:hint="eastAsia" w:ascii="Courier New" w:hAnsi="Courier New"/>
          <w:color w:val="3C763D"/>
          <w:sz w:val="13"/>
          <w:szCs w:val="13"/>
        </w:rPr>
        <w:t>%Input parameter:</w:t>
      </w:r>
    </w:p>
    <w:p xmlns:wp14="http://schemas.microsoft.com/office/word/2010/wordml" w14:paraId="54D7414B" wp14:textId="77777777">
      <w:pPr>
        <w:spacing w:beforeLines="0" w:afterLines="0"/>
        <w:jc w:val="left"/>
        <w:rPr>
          <w:rFonts w:hint="default"/>
          <w:sz w:val="13"/>
          <w:szCs w:val="13"/>
        </w:rPr>
      </w:pPr>
      <w:r>
        <w:rPr>
          <w:rFonts w:hint="eastAsia" w:ascii="Courier New" w:hAnsi="Courier New"/>
          <w:color w:val="3C763D"/>
          <w:sz w:val="13"/>
          <w:szCs w:val="13"/>
        </w:rPr>
        <w:t>% DH parameters of 3 links robot</w:t>
      </w:r>
    </w:p>
    <w:p xmlns:wp14="http://schemas.microsoft.com/office/word/2010/wordml" w14:paraId="38D1ACFF" wp14:textId="77777777">
      <w:pPr>
        <w:spacing w:beforeLines="0" w:afterLines="0"/>
        <w:jc w:val="left"/>
        <w:rPr>
          <w:rFonts w:hint="default"/>
          <w:sz w:val="13"/>
          <w:szCs w:val="13"/>
        </w:rPr>
      </w:pPr>
      <w:r>
        <w:rPr>
          <w:rFonts w:hint="eastAsia" w:ascii="Courier New" w:hAnsi="Courier New"/>
          <w:color w:val="3C763D"/>
          <w:sz w:val="13"/>
          <w:szCs w:val="13"/>
        </w:rPr>
        <w:t>% dh = [a1 a2 a3;</w:t>
      </w:r>
    </w:p>
    <w:p xmlns:wp14="http://schemas.microsoft.com/office/word/2010/wordml" w14:paraId="41963B30" wp14:textId="77777777">
      <w:pPr>
        <w:spacing w:beforeLines="0" w:afterLines="0"/>
        <w:jc w:val="left"/>
        <w:rPr>
          <w:rFonts w:hint="default"/>
          <w:sz w:val="13"/>
          <w:szCs w:val="13"/>
        </w:rPr>
      </w:pPr>
      <w:r>
        <w:rPr>
          <w:rFonts w:hint="eastAsia" w:ascii="Courier New" w:hAnsi="Courier New"/>
          <w:color w:val="3C763D"/>
          <w:sz w:val="13"/>
          <w:szCs w:val="13"/>
        </w:rPr>
        <w:t xml:space="preserve">%       alpha1 alpha2 alpha3; </w:t>
      </w:r>
    </w:p>
    <w:p xmlns:wp14="http://schemas.microsoft.com/office/word/2010/wordml" w14:paraId="44D4AC98" wp14:textId="77777777">
      <w:pPr>
        <w:spacing w:beforeLines="0" w:afterLines="0"/>
        <w:jc w:val="left"/>
        <w:rPr>
          <w:rFonts w:hint="default"/>
          <w:sz w:val="13"/>
          <w:szCs w:val="13"/>
        </w:rPr>
      </w:pPr>
      <w:r>
        <w:rPr>
          <w:rFonts w:hint="eastAsia" w:ascii="Courier New" w:hAnsi="Courier New"/>
          <w:color w:val="3C763D"/>
          <w:sz w:val="13"/>
          <w:szCs w:val="13"/>
        </w:rPr>
        <w:t xml:space="preserve">%       d1 d2 d3; </w:t>
      </w:r>
    </w:p>
    <w:p xmlns:wp14="http://schemas.microsoft.com/office/word/2010/wordml" w14:paraId="4452D565" wp14:textId="77777777">
      <w:pPr>
        <w:spacing w:beforeLines="0" w:afterLines="0"/>
        <w:jc w:val="left"/>
        <w:rPr>
          <w:rFonts w:hint="default"/>
          <w:sz w:val="13"/>
          <w:szCs w:val="13"/>
        </w:rPr>
      </w:pPr>
      <w:r>
        <w:rPr>
          <w:rFonts w:hint="eastAsia" w:ascii="Courier New" w:hAnsi="Courier New"/>
          <w:color w:val="3C763D"/>
          <w:sz w:val="13"/>
          <w:szCs w:val="13"/>
        </w:rPr>
        <w:t>%       offset1 offset2 offset3;</w:t>
      </w:r>
    </w:p>
    <w:p xmlns:wp14="http://schemas.microsoft.com/office/word/2010/wordml" w14:paraId="6608650A" wp14:textId="77777777">
      <w:pPr>
        <w:spacing w:beforeLines="0" w:afterLines="0"/>
        <w:jc w:val="left"/>
        <w:rPr>
          <w:rFonts w:hint="default"/>
          <w:sz w:val="13"/>
          <w:szCs w:val="13"/>
        </w:rPr>
      </w:pPr>
      <w:r>
        <w:rPr>
          <w:rFonts w:hint="eastAsia" w:ascii="Courier New" w:hAnsi="Courier New"/>
          <w:color w:val="3C763D"/>
          <w:sz w:val="13"/>
          <w:szCs w:val="13"/>
        </w:rPr>
        <w:t xml:space="preserve">%       baseX baseY baseZ] </w:t>
      </w:r>
    </w:p>
    <w:p xmlns:wp14="http://schemas.microsoft.com/office/word/2010/wordml" w14:paraId="3592CCC5" wp14:textId="77777777">
      <w:pPr>
        <w:spacing w:beforeLines="0" w:afterLines="0"/>
        <w:jc w:val="left"/>
        <w:rPr>
          <w:rFonts w:hint="default"/>
          <w:sz w:val="13"/>
          <w:szCs w:val="13"/>
        </w:rPr>
      </w:pPr>
      <w:r>
        <w:rPr>
          <w:rFonts w:hint="eastAsia" w:ascii="Courier New" w:hAnsi="Courier New"/>
          <w:color w:val="0000FF"/>
          <w:sz w:val="13"/>
          <w:szCs w:val="13"/>
        </w:rPr>
        <w:t>function</w:t>
      </w:r>
      <w:r>
        <w:rPr>
          <w:rFonts w:hint="eastAsia" w:ascii="Courier New" w:hAnsi="Courier New"/>
          <w:color w:val="000000"/>
          <w:sz w:val="13"/>
          <w:szCs w:val="13"/>
        </w:rPr>
        <w:t xml:space="preserve"> error = CalcDistError(dh)</w:t>
      </w:r>
    </w:p>
    <w:p xmlns:wp14="http://schemas.microsoft.com/office/word/2010/wordml" w14:paraId="16AAC0CB" wp14:textId="77777777">
      <w:pPr>
        <w:spacing w:beforeLines="0" w:afterLines="0"/>
        <w:jc w:val="left"/>
        <w:rPr>
          <w:rFonts w:hint="default"/>
          <w:sz w:val="13"/>
          <w:szCs w:val="13"/>
        </w:rPr>
      </w:pPr>
      <w:r>
        <w:rPr>
          <w:rFonts w:hint="eastAsia" w:ascii="Courier New" w:hAnsi="Courier New"/>
          <w:color w:val="000000"/>
          <w:sz w:val="13"/>
          <w:szCs w:val="13"/>
        </w:rPr>
        <w:t xml:space="preserve">    clear </w:t>
      </w:r>
      <w:r>
        <w:rPr>
          <w:rFonts w:hint="eastAsia" w:ascii="Courier New" w:hAnsi="Courier New"/>
          <w:color w:val="A020F0"/>
          <w:sz w:val="13"/>
          <w:szCs w:val="13"/>
        </w:rPr>
        <w:t>L</w:t>
      </w:r>
    </w:p>
    <w:p xmlns:wp14="http://schemas.microsoft.com/office/word/2010/wordml" w14:paraId="0641343F" wp14:textId="77777777">
      <w:pPr>
        <w:spacing w:beforeLines="0" w:afterLines="0"/>
        <w:jc w:val="left"/>
        <w:rPr>
          <w:rFonts w:hint="default"/>
          <w:sz w:val="13"/>
          <w:szCs w:val="13"/>
        </w:rPr>
      </w:pPr>
      <w:r>
        <w:rPr>
          <w:rFonts w:hint="eastAsia" w:ascii="Courier New" w:hAnsi="Courier New"/>
          <w:color w:val="000000"/>
          <w:sz w:val="13"/>
          <w:szCs w:val="13"/>
        </w:rPr>
        <w:t xml:space="preserve">    deg = pi/180;</w:t>
      </w:r>
    </w:p>
    <w:p xmlns:wp14="http://schemas.microsoft.com/office/word/2010/wordml" w14:paraId="2062D821" wp14:textId="77777777">
      <w:pPr>
        <w:spacing w:beforeLines="0" w:afterLines="0"/>
        <w:jc w:val="left"/>
        <w:rPr>
          <w:rFonts w:hint="default"/>
          <w:sz w:val="13"/>
          <w:szCs w:val="13"/>
        </w:rPr>
      </w:pPr>
      <w:r>
        <w:rPr>
          <w:rFonts w:hint="eastAsia" w:ascii="Courier New" w:hAnsi="Courier New"/>
          <w:color w:val="000000"/>
          <w:sz w:val="13"/>
          <w:szCs w:val="13"/>
        </w:rPr>
        <w:t xml:space="preserve">    </w:t>
      </w:r>
    </w:p>
    <w:p xmlns:wp14="http://schemas.microsoft.com/office/word/2010/wordml" w14:paraId="3CD18769"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a</w:t>
      </w:r>
    </w:p>
    <w:p xmlns:wp14="http://schemas.microsoft.com/office/word/2010/wordml" w14:paraId="2B290137" wp14:textId="77777777">
      <w:pPr>
        <w:spacing w:beforeLines="0" w:afterLines="0"/>
        <w:jc w:val="left"/>
        <w:rPr>
          <w:rFonts w:hint="default"/>
          <w:sz w:val="13"/>
          <w:szCs w:val="13"/>
        </w:rPr>
      </w:pPr>
      <w:r>
        <w:rPr>
          <w:rFonts w:hint="eastAsia" w:ascii="Courier New" w:hAnsi="Courier New"/>
          <w:color w:val="000000"/>
          <w:sz w:val="13"/>
          <w:szCs w:val="13"/>
        </w:rPr>
        <w:t xml:space="preserve">    a=[dh(1,1);dh(1,2);dh(1,3)];</w:t>
      </w:r>
    </w:p>
    <w:p xmlns:wp14="http://schemas.microsoft.com/office/word/2010/wordml" w14:paraId="78560286"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alpha</w:t>
      </w:r>
    </w:p>
    <w:p xmlns:wp14="http://schemas.microsoft.com/office/word/2010/wordml" w14:paraId="52C5A281" wp14:textId="77777777">
      <w:pPr>
        <w:spacing w:beforeLines="0" w:afterLines="0"/>
        <w:jc w:val="left"/>
        <w:rPr>
          <w:rFonts w:hint="default"/>
          <w:sz w:val="13"/>
          <w:szCs w:val="13"/>
        </w:rPr>
      </w:pPr>
      <w:r>
        <w:rPr>
          <w:rFonts w:hint="eastAsia" w:ascii="Courier New" w:hAnsi="Courier New"/>
          <w:color w:val="000000"/>
          <w:sz w:val="13"/>
          <w:szCs w:val="13"/>
        </w:rPr>
        <w:t xml:space="preserve">    alpha=[dh(2,1);dh(2,2);dh(2,3)];</w:t>
      </w:r>
    </w:p>
    <w:p xmlns:wp14="http://schemas.microsoft.com/office/word/2010/wordml" w14:paraId="434C240A"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d</w:t>
      </w:r>
    </w:p>
    <w:p xmlns:wp14="http://schemas.microsoft.com/office/word/2010/wordml" w14:paraId="428C6035" wp14:textId="77777777">
      <w:pPr>
        <w:spacing w:beforeLines="0" w:afterLines="0"/>
        <w:jc w:val="left"/>
        <w:rPr>
          <w:rFonts w:hint="default"/>
          <w:sz w:val="13"/>
          <w:szCs w:val="13"/>
        </w:rPr>
      </w:pPr>
      <w:r>
        <w:rPr>
          <w:rFonts w:hint="eastAsia" w:ascii="Courier New" w:hAnsi="Courier New"/>
          <w:color w:val="000000"/>
          <w:sz w:val="13"/>
          <w:szCs w:val="13"/>
        </w:rPr>
        <w:t xml:space="preserve">    d=[dh(3,1);dh(3,2);dh(3,3)];</w:t>
      </w:r>
    </w:p>
    <w:p xmlns:wp14="http://schemas.microsoft.com/office/word/2010/wordml" w14:paraId="4823489F"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%4th column are parameter alpha</w:t>
      </w:r>
    </w:p>
    <w:p xmlns:wp14="http://schemas.microsoft.com/office/word/2010/wordml" w14:paraId="1B993C2A" wp14:textId="77777777">
      <w:pPr>
        <w:spacing w:beforeLines="0" w:afterLines="0"/>
        <w:jc w:val="left"/>
        <w:rPr>
          <w:rFonts w:hint="default"/>
          <w:sz w:val="13"/>
          <w:szCs w:val="13"/>
        </w:rPr>
      </w:pPr>
      <w:r>
        <w:rPr>
          <w:rFonts w:hint="eastAsia" w:ascii="Courier New" w:hAnsi="Courier New"/>
          <w:color w:val="000000"/>
          <w:sz w:val="13"/>
          <w:szCs w:val="13"/>
        </w:rPr>
        <w:t xml:space="preserve">    offset=[dh(4,1);dh(4,2);dh(4,3)];</w:t>
      </w:r>
    </w:p>
    <w:p xmlns:wp14="http://schemas.microsoft.com/office/word/2010/wordml" w14:paraId="44CC1B39" wp14:textId="77777777">
      <w:pPr>
        <w:spacing w:beforeLines="0" w:afterLines="0"/>
        <w:jc w:val="left"/>
        <w:rPr>
          <w:rFonts w:hint="default"/>
          <w:sz w:val="13"/>
          <w:szCs w:val="13"/>
        </w:rPr>
      </w:pPr>
      <w:r>
        <w:rPr>
          <w:rFonts w:hint="eastAsia" w:ascii="Courier New" w:hAnsi="Courier New"/>
          <w:color w:val="000000"/>
          <w:sz w:val="13"/>
          <w:szCs w:val="13"/>
        </w:rPr>
        <w:t xml:space="preserve">    baseX = dh(5,1);</w:t>
      </w:r>
    </w:p>
    <w:p xmlns:wp14="http://schemas.microsoft.com/office/word/2010/wordml" w14:paraId="1B6EBB14" wp14:textId="77777777">
      <w:pPr>
        <w:spacing w:beforeLines="0" w:afterLines="0"/>
        <w:jc w:val="left"/>
        <w:rPr>
          <w:rFonts w:hint="default"/>
          <w:sz w:val="13"/>
          <w:szCs w:val="13"/>
        </w:rPr>
      </w:pPr>
      <w:r>
        <w:rPr>
          <w:rFonts w:hint="eastAsia" w:ascii="Courier New" w:hAnsi="Courier New"/>
          <w:color w:val="000000"/>
          <w:sz w:val="13"/>
          <w:szCs w:val="13"/>
        </w:rPr>
        <w:t xml:space="preserve">    baseY = dh(5,2);</w:t>
      </w:r>
    </w:p>
    <w:p xmlns:wp14="http://schemas.microsoft.com/office/word/2010/wordml" w14:paraId="10293F38" wp14:textId="77777777">
      <w:pPr>
        <w:spacing w:beforeLines="0" w:afterLines="0"/>
        <w:jc w:val="left"/>
        <w:rPr>
          <w:rFonts w:hint="default"/>
          <w:sz w:val="13"/>
          <w:szCs w:val="13"/>
        </w:rPr>
      </w:pPr>
      <w:r>
        <w:rPr>
          <w:rFonts w:hint="eastAsia" w:ascii="Courier New" w:hAnsi="Courier New"/>
          <w:color w:val="000000"/>
          <w:sz w:val="13"/>
          <w:szCs w:val="13"/>
        </w:rPr>
        <w:t xml:space="preserve">    baseZ = dh(5,3);</w:t>
      </w:r>
    </w:p>
    <w:p xmlns:wp14="http://schemas.microsoft.com/office/word/2010/wordml" w14:paraId="3477E886" wp14:textId="77777777">
      <w:pPr>
        <w:spacing w:beforeLines="0" w:afterLines="0"/>
        <w:jc w:val="left"/>
        <w:rPr>
          <w:rFonts w:hint="default"/>
          <w:sz w:val="13"/>
          <w:szCs w:val="13"/>
        </w:rPr>
      </w:pPr>
      <w:r>
        <w:rPr>
          <w:rFonts w:hint="eastAsia" w:ascii="Courier New" w:hAnsi="Courier New"/>
          <w:color w:val="000000"/>
          <w:sz w:val="13"/>
          <w:szCs w:val="13"/>
        </w:rPr>
        <w:t xml:space="preserve">    </w:t>
      </w:r>
    </w:p>
    <w:p xmlns:wp14="http://schemas.microsoft.com/office/word/2010/wordml" w14:paraId="6E33A508"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%define the links of robot</w:t>
      </w:r>
    </w:p>
    <w:p xmlns:wp14="http://schemas.microsoft.com/office/word/2010/wordml" w14:paraId="56F6FE9F" wp14:textId="77777777">
      <w:pPr>
        <w:spacing w:beforeLines="0" w:afterLines="0"/>
        <w:jc w:val="left"/>
        <w:rPr>
          <w:rFonts w:hint="default"/>
          <w:sz w:val="13"/>
          <w:szCs w:val="13"/>
        </w:rPr>
      </w:pPr>
      <w:r>
        <w:rPr>
          <w:rFonts w:hint="eastAsia" w:ascii="Courier New" w:hAnsi="Courier New"/>
          <w:color w:val="000000"/>
          <w:sz w:val="13"/>
          <w:szCs w:val="13"/>
        </w:rPr>
        <w:t xml:space="preserve">    L(1) = Revolute(</w:t>
      </w:r>
      <w:r>
        <w:rPr>
          <w:rFonts w:hint="eastAsia" w:ascii="Courier New" w:hAnsi="Courier New"/>
          <w:color w:val="A020F0"/>
          <w:sz w:val="13"/>
          <w:szCs w:val="13"/>
        </w:rPr>
        <w:t>'d'</w:t>
      </w:r>
      <w:r>
        <w:rPr>
          <w:rFonts w:hint="eastAsia" w:ascii="Courier New" w:hAnsi="Courier New"/>
          <w:color w:val="000000"/>
          <w:sz w:val="13"/>
          <w:szCs w:val="13"/>
        </w:rPr>
        <w:t xml:space="preserve">, d(1), </w:t>
      </w:r>
      <w:r>
        <w:rPr>
          <w:rFonts w:hint="eastAsia" w:ascii="Courier New" w:hAnsi="Courier New"/>
          <w:color w:val="A020F0"/>
          <w:sz w:val="13"/>
          <w:szCs w:val="13"/>
        </w:rPr>
        <w:t>'a'</w:t>
      </w:r>
      <w:r>
        <w:rPr>
          <w:rFonts w:hint="eastAsia" w:ascii="Courier New" w:hAnsi="Courier New"/>
          <w:color w:val="000000"/>
          <w:sz w:val="13"/>
          <w:szCs w:val="13"/>
        </w:rPr>
        <w:t>, a(1),</w:t>
      </w:r>
      <w:r>
        <w:rPr>
          <w:rFonts w:hint="eastAsia" w:ascii="Courier New" w:hAnsi="Courier New"/>
          <w:color w:val="A020F0"/>
          <w:sz w:val="13"/>
          <w:szCs w:val="13"/>
        </w:rPr>
        <w:t>'alpha'</w:t>
      </w:r>
      <w:r>
        <w:rPr>
          <w:rFonts w:hint="eastAsia" w:ascii="Courier New" w:hAnsi="Courier New"/>
          <w:color w:val="000000"/>
          <w:sz w:val="13"/>
          <w:szCs w:val="13"/>
        </w:rPr>
        <w:t xml:space="preserve">, alpha(1)*deg, </w:t>
      </w:r>
      <w:r>
        <w:rPr>
          <w:rFonts w:hint="eastAsia" w:ascii="Courier New" w:hAnsi="Courier New"/>
          <w:color w:val="0000FF"/>
          <w:sz w:val="13"/>
          <w:szCs w:val="13"/>
        </w:rPr>
        <w:t>...</w:t>
      </w:r>
      <w:r>
        <w:rPr>
          <w:rFonts w:hint="eastAsia" w:ascii="Courier New" w:hAnsi="Courier New"/>
          <w:color w:val="3C763D"/>
          <w:sz w:val="13"/>
          <w:szCs w:val="13"/>
        </w:rPr>
        <w:t xml:space="preserve"> </w:t>
      </w:r>
    </w:p>
    <w:p xmlns:wp14="http://schemas.microsoft.com/office/word/2010/wordml" w14:paraId="57F33781"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 xml:space="preserve">,offset(1)*deg ); </w:t>
      </w:r>
    </w:p>
    <w:p xmlns:wp14="http://schemas.microsoft.com/office/word/2010/wordml" w14:paraId="29D6B04F" wp14:textId="77777777">
      <w:pPr>
        <w:spacing w:beforeLines="0" w:afterLines="0"/>
        <w:jc w:val="left"/>
        <w:rPr>
          <w:rFonts w:hint="default"/>
          <w:sz w:val="13"/>
          <w:szCs w:val="13"/>
        </w:rPr>
      </w:pPr>
      <w:r>
        <w:rPr>
          <w:rFonts w:hint="eastAsia" w:ascii="Courier New" w:hAnsi="Courier New"/>
          <w:color w:val="000000"/>
          <w:sz w:val="13"/>
          <w:szCs w:val="13"/>
        </w:rPr>
        <w:t xml:space="preserve"> </w:t>
      </w:r>
    </w:p>
    <w:p xmlns:wp14="http://schemas.microsoft.com/office/word/2010/wordml" w14:paraId="1243B1B0" wp14:textId="77777777">
      <w:pPr>
        <w:spacing w:beforeLines="0" w:afterLines="0"/>
        <w:jc w:val="left"/>
        <w:rPr>
          <w:rFonts w:hint="default"/>
          <w:sz w:val="13"/>
          <w:szCs w:val="13"/>
        </w:rPr>
      </w:pPr>
      <w:r>
        <w:rPr>
          <w:rFonts w:hint="eastAsia" w:ascii="Courier New" w:hAnsi="Courier New"/>
          <w:color w:val="000000"/>
          <w:sz w:val="13"/>
          <w:szCs w:val="13"/>
        </w:rPr>
        <w:t xml:space="preserve">    L(2) = Revolute(</w:t>
      </w:r>
      <w:r>
        <w:rPr>
          <w:rFonts w:hint="eastAsia" w:ascii="Courier New" w:hAnsi="Courier New"/>
          <w:color w:val="A020F0"/>
          <w:sz w:val="13"/>
          <w:szCs w:val="13"/>
        </w:rPr>
        <w:t>'d'</w:t>
      </w:r>
      <w:r>
        <w:rPr>
          <w:rFonts w:hint="eastAsia" w:ascii="Courier New" w:hAnsi="Courier New"/>
          <w:color w:val="000000"/>
          <w:sz w:val="13"/>
          <w:szCs w:val="13"/>
        </w:rPr>
        <w:t xml:space="preserve">, d(2), </w:t>
      </w:r>
      <w:r>
        <w:rPr>
          <w:rFonts w:hint="eastAsia" w:ascii="Courier New" w:hAnsi="Courier New"/>
          <w:color w:val="A020F0"/>
          <w:sz w:val="13"/>
          <w:szCs w:val="13"/>
        </w:rPr>
        <w:t>'a'</w:t>
      </w:r>
      <w:r>
        <w:rPr>
          <w:rFonts w:hint="eastAsia" w:ascii="Courier New" w:hAnsi="Courier New"/>
          <w:color w:val="000000"/>
          <w:sz w:val="13"/>
          <w:szCs w:val="13"/>
        </w:rPr>
        <w:t xml:space="preserve">, a(2), </w:t>
      </w:r>
      <w:r>
        <w:rPr>
          <w:rFonts w:hint="eastAsia" w:ascii="Courier New" w:hAnsi="Courier New"/>
          <w:color w:val="A020F0"/>
          <w:sz w:val="13"/>
          <w:szCs w:val="13"/>
        </w:rPr>
        <w:t>'alpha'</w:t>
      </w:r>
      <w:r>
        <w:rPr>
          <w:rFonts w:hint="eastAsia" w:ascii="Courier New" w:hAnsi="Courier New"/>
          <w:color w:val="000000"/>
          <w:sz w:val="13"/>
          <w:szCs w:val="13"/>
        </w:rPr>
        <w:t xml:space="preserve">, alpha(2)*deg, </w:t>
      </w:r>
      <w:r>
        <w:rPr>
          <w:rFonts w:hint="eastAsia" w:ascii="Courier New" w:hAnsi="Courier New"/>
          <w:color w:val="0000FF"/>
          <w:sz w:val="13"/>
          <w:szCs w:val="13"/>
        </w:rPr>
        <w:t>...</w:t>
      </w:r>
    </w:p>
    <w:p xmlns:wp14="http://schemas.microsoft.com/office/word/2010/wordml" w14:paraId="2793316E"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,offset(2)*deg );</w:t>
      </w:r>
    </w:p>
    <w:p xmlns:wp14="http://schemas.microsoft.com/office/word/2010/wordml" w14:paraId="0A6959E7" wp14:textId="77777777">
      <w:pPr>
        <w:spacing w:beforeLines="0" w:afterLines="0"/>
        <w:jc w:val="left"/>
        <w:rPr>
          <w:rFonts w:hint="default"/>
          <w:sz w:val="13"/>
          <w:szCs w:val="13"/>
        </w:rPr>
      </w:pPr>
      <w:r>
        <w:rPr>
          <w:rFonts w:hint="eastAsia" w:ascii="Courier New" w:hAnsi="Courier New"/>
          <w:color w:val="000000"/>
          <w:sz w:val="13"/>
          <w:szCs w:val="13"/>
        </w:rPr>
        <w:t xml:space="preserve"> </w:t>
      </w:r>
    </w:p>
    <w:p xmlns:wp14="http://schemas.microsoft.com/office/word/2010/wordml" w14:paraId="5EB36A89" wp14:textId="77777777">
      <w:pPr>
        <w:spacing w:beforeLines="0" w:afterLines="0"/>
        <w:jc w:val="left"/>
        <w:rPr>
          <w:rFonts w:hint="default"/>
          <w:sz w:val="13"/>
          <w:szCs w:val="13"/>
        </w:rPr>
      </w:pPr>
      <w:r>
        <w:rPr>
          <w:rFonts w:hint="eastAsia" w:ascii="Courier New" w:hAnsi="Courier New"/>
          <w:color w:val="000000"/>
          <w:sz w:val="13"/>
          <w:szCs w:val="13"/>
        </w:rPr>
        <w:t xml:space="preserve">    L(3) = Revolute(</w:t>
      </w:r>
      <w:r>
        <w:rPr>
          <w:rFonts w:hint="eastAsia" w:ascii="Courier New" w:hAnsi="Courier New"/>
          <w:color w:val="A020F0"/>
          <w:sz w:val="13"/>
          <w:szCs w:val="13"/>
        </w:rPr>
        <w:t>'d'</w:t>
      </w:r>
      <w:r>
        <w:rPr>
          <w:rFonts w:hint="eastAsia" w:ascii="Courier New" w:hAnsi="Courier New"/>
          <w:color w:val="000000"/>
          <w:sz w:val="13"/>
          <w:szCs w:val="13"/>
        </w:rPr>
        <w:t xml:space="preserve">, d(3), </w:t>
      </w:r>
      <w:r>
        <w:rPr>
          <w:rFonts w:hint="eastAsia" w:ascii="Courier New" w:hAnsi="Courier New"/>
          <w:color w:val="A020F0"/>
          <w:sz w:val="13"/>
          <w:szCs w:val="13"/>
        </w:rPr>
        <w:t>'a'</w:t>
      </w:r>
      <w:r>
        <w:rPr>
          <w:rFonts w:hint="eastAsia" w:ascii="Courier New" w:hAnsi="Courier New"/>
          <w:color w:val="000000"/>
          <w:sz w:val="13"/>
          <w:szCs w:val="13"/>
        </w:rPr>
        <w:t xml:space="preserve">, a(3), </w:t>
      </w:r>
      <w:r>
        <w:rPr>
          <w:rFonts w:hint="eastAsia" w:ascii="Courier New" w:hAnsi="Courier New"/>
          <w:color w:val="A020F0"/>
          <w:sz w:val="13"/>
          <w:szCs w:val="13"/>
        </w:rPr>
        <w:t>'alpha'</w:t>
      </w:r>
      <w:r>
        <w:rPr>
          <w:rFonts w:hint="eastAsia" w:ascii="Courier New" w:hAnsi="Courier New"/>
          <w:color w:val="000000"/>
          <w:sz w:val="13"/>
          <w:szCs w:val="13"/>
        </w:rPr>
        <w:t xml:space="preserve">, alpha(3)*deg,  </w:t>
      </w:r>
      <w:r>
        <w:rPr>
          <w:rFonts w:hint="eastAsia" w:ascii="Courier New" w:hAnsi="Courier New"/>
          <w:color w:val="0000FF"/>
          <w:sz w:val="13"/>
          <w:szCs w:val="13"/>
        </w:rPr>
        <w:t>...</w:t>
      </w:r>
    </w:p>
    <w:p xmlns:wp14="http://schemas.microsoft.com/office/word/2010/wordml" w14:paraId="499912DC"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,offset(3)*deg  );</w:t>
      </w:r>
    </w:p>
    <w:p xmlns:wp14="http://schemas.microsoft.com/office/word/2010/wordml" w14:paraId="122F31EC" wp14:textId="77777777">
      <w:pPr>
        <w:spacing w:beforeLines="0" w:afterLines="0"/>
        <w:jc w:val="left"/>
        <w:rPr>
          <w:rFonts w:hint="default"/>
          <w:sz w:val="13"/>
          <w:szCs w:val="13"/>
        </w:rPr>
      </w:pPr>
      <w:r>
        <w:rPr>
          <w:rFonts w:hint="eastAsia" w:ascii="Courier New" w:hAnsi="Courier New"/>
          <w:color w:val="000000"/>
          <w:sz w:val="13"/>
          <w:szCs w:val="13"/>
        </w:rPr>
        <w:t xml:space="preserve">    </w:t>
      </w:r>
    </w:p>
    <w:p xmlns:wp14="http://schemas.microsoft.com/office/word/2010/wordml" w14:paraId="1E4A985B"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%Create the robot</w:t>
      </w:r>
    </w:p>
    <w:p xmlns:wp14="http://schemas.microsoft.com/office/word/2010/wordml" w14:paraId="02F4A86C" wp14:textId="77777777">
      <w:pPr>
        <w:spacing w:beforeLines="0" w:afterLines="0"/>
        <w:jc w:val="left"/>
        <w:rPr>
          <w:rFonts w:hint="default"/>
          <w:sz w:val="13"/>
          <w:szCs w:val="13"/>
        </w:rPr>
      </w:pPr>
      <w:r>
        <w:rPr>
          <w:rFonts w:hint="eastAsia" w:ascii="Courier New" w:hAnsi="Courier New"/>
          <w:color w:val="000000"/>
          <w:sz w:val="13"/>
          <w:szCs w:val="13"/>
        </w:rPr>
        <w:t xml:space="preserve">    g8robot = SerialLink(L, </w:t>
      </w:r>
      <w:r>
        <w:rPr>
          <w:rFonts w:hint="eastAsia" w:ascii="Courier New" w:hAnsi="Courier New"/>
          <w:color w:val="A020F0"/>
          <w:sz w:val="13"/>
          <w:szCs w:val="13"/>
        </w:rPr>
        <w:t>'name'</w:t>
      </w:r>
      <w:r>
        <w:rPr>
          <w:rFonts w:hint="eastAsia" w:ascii="Courier New" w:hAnsi="Courier New"/>
          <w:color w:val="000000"/>
          <w:sz w:val="13"/>
          <w:szCs w:val="13"/>
        </w:rPr>
        <w:t xml:space="preserve">, </w:t>
      </w:r>
      <w:r>
        <w:rPr>
          <w:rFonts w:hint="eastAsia" w:ascii="Courier New" w:hAnsi="Courier New"/>
          <w:color w:val="A020F0"/>
          <w:sz w:val="13"/>
          <w:szCs w:val="13"/>
        </w:rPr>
        <w:t>'G8 Robot Arm'</w:t>
      </w:r>
      <w:r>
        <w:rPr>
          <w:rFonts w:hint="eastAsia" w:ascii="Courier New" w:hAnsi="Courier New"/>
          <w:color w:val="000000"/>
          <w:sz w:val="13"/>
          <w:szCs w:val="13"/>
        </w:rPr>
        <w:t>,</w:t>
      </w:r>
      <w:r>
        <w:rPr>
          <w:rFonts w:hint="eastAsia" w:ascii="Courier New" w:hAnsi="Courier New"/>
          <w:color w:val="A020F0"/>
          <w:sz w:val="13"/>
          <w:szCs w:val="13"/>
        </w:rPr>
        <w:t>'base'</w:t>
      </w:r>
      <w:r>
        <w:rPr>
          <w:rFonts w:hint="eastAsia" w:ascii="Courier New" w:hAnsi="Courier New"/>
          <w:color w:val="000000"/>
          <w:sz w:val="13"/>
          <w:szCs w:val="13"/>
        </w:rPr>
        <w:t>,transl(baseX,baseY,baseZ));</w:t>
      </w:r>
    </w:p>
    <w:p xmlns:wp14="http://schemas.microsoft.com/office/word/2010/wordml" w14:paraId="6FC72A40"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%figure(2)</w:t>
      </w:r>
    </w:p>
    <w:p xmlns:wp14="http://schemas.microsoft.com/office/word/2010/wordml" w14:paraId="357544F1"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%clf(2)</w:t>
      </w:r>
    </w:p>
    <w:p xmlns:wp14="http://schemas.microsoft.com/office/word/2010/wordml" w14:paraId="57A2B88E"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%Plot the robot</w:t>
      </w:r>
    </w:p>
    <w:p xmlns:wp14="http://schemas.microsoft.com/office/word/2010/wordml" w14:paraId="71178ED9"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%g8robot.plot([0,0,0]);</w:t>
      </w:r>
    </w:p>
    <w:p xmlns:wp14="http://schemas.microsoft.com/office/word/2010/wordml" w14:paraId="44B215E3" wp14:textId="77777777">
      <w:pPr>
        <w:spacing w:beforeLines="0" w:afterLines="0"/>
        <w:jc w:val="left"/>
        <w:rPr>
          <w:rFonts w:hint="default"/>
          <w:sz w:val="13"/>
          <w:szCs w:val="13"/>
        </w:rPr>
      </w:pPr>
      <w:r>
        <w:rPr>
          <w:rFonts w:hint="eastAsia" w:ascii="Courier New" w:hAnsi="Courier New"/>
          <w:color w:val="000000"/>
          <w:sz w:val="13"/>
          <w:szCs w:val="13"/>
        </w:rPr>
        <w:t xml:space="preserve">    </w:t>
      </w:r>
    </w:p>
    <w:p xmlns:wp14="http://schemas.microsoft.com/office/word/2010/wordml" w14:paraId="7FB49E91"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%Load measured distance data and 3 joint angles from file</w:t>
      </w:r>
    </w:p>
    <w:p xmlns:wp14="http://schemas.microsoft.com/office/word/2010/wordml" w14:paraId="6E90D307" wp14:textId="77777777">
      <w:pPr>
        <w:spacing w:beforeLines="0" w:afterLines="0"/>
        <w:jc w:val="left"/>
        <w:rPr>
          <w:rFonts w:hint="default"/>
          <w:sz w:val="13"/>
          <w:szCs w:val="13"/>
        </w:rPr>
      </w:pPr>
      <w:r>
        <w:rPr>
          <w:rFonts w:hint="eastAsia" w:ascii="Courier New" w:hAnsi="Courier New"/>
          <w:color w:val="000000"/>
          <w:sz w:val="13"/>
          <w:szCs w:val="13"/>
        </w:rPr>
        <w:t xml:space="preserve">    MeasData = load (</w:t>
      </w:r>
      <w:r>
        <w:rPr>
          <w:rFonts w:hint="eastAsia" w:ascii="Courier New" w:hAnsi="Courier New"/>
          <w:color w:val="A020F0"/>
          <w:sz w:val="13"/>
          <w:szCs w:val="13"/>
        </w:rPr>
        <w:t>'DistanceData.txt'</w:t>
      </w:r>
      <w:r>
        <w:rPr>
          <w:rFonts w:hint="eastAsia" w:ascii="Courier New" w:hAnsi="Courier New"/>
          <w:color w:val="000000"/>
          <w:sz w:val="13"/>
          <w:szCs w:val="13"/>
        </w:rPr>
        <w:t>);</w:t>
      </w:r>
    </w:p>
    <w:p xmlns:wp14="http://schemas.microsoft.com/office/word/2010/wordml" w14:paraId="514456A3"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%get the joint angles of each pose</w:t>
      </w:r>
    </w:p>
    <w:p xmlns:wp14="http://schemas.microsoft.com/office/word/2010/wordml" w14:paraId="6055FFF5" wp14:textId="77777777">
      <w:pPr>
        <w:spacing w:beforeLines="0" w:afterLines="0"/>
        <w:jc w:val="left"/>
        <w:rPr>
          <w:rFonts w:hint="default"/>
          <w:sz w:val="13"/>
          <w:szCs w:val="13"/>
        </w:rPr>
      </w:pPr>
      <w:r>
        <w:rPr>
          <w:rFonts w:hint="eastAsia" w:ascii="Courier New" w:hAnsi="Courier New"/>
          <w:color w:val="000000"/>
          <w:sz w:val="13"/>
          <w:szCs w:val="13"/>
        </w:rPr>
        <w:t xml:space="preserve">    theta = deg2rad(MeasData(:,1:3));</w:t>
      </w:r>
    </w:p>
    <w:p xmlns:wp14="http://schemas.microsoft.com/office/word/2010/wordml" w14:paraId="226B6A50"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%get the measured distance of each pose</w:t>
      </w:r>
    </w:p>
    <w:p xmlns:wp14="http://schemas.microsoft.com/office/word/2010/wordml" w14:paraId="4081AFB1" wp14:textId="77777777">
      <w:pPr>
        <w:spacing w:beforeLines="0" w:afterLines="0"/>
        <w:jc w:val="left"/>
        <w:rPr>
          <w:rFonts w:hint="default"/>
          <w:sz w:val="13"/>
          <w:szCs w:val="13"/>
        </w:rPr>
      </w:pPr>
      <w:r>
        <w:rPr>
          <w:rFonts w:hint="eastAsia" w:ascii="Courier New" w:hAnsi="Courier New"/>
          <w:color w:val="000000"/>
          <w:sz w:val="13"/>
          <w:szCs w:val="13"/>
        </w:rPr>
        <w:t xml:space="preserve">    MeasDist = MeasData(:,4)';</w:t>
      </w:r>
    </w:p>
    <w:p xmlns:wp14="http://schemas.microsoft.com/office/word/2010/wordml" w14:paraId="100C5B58" wp14:textId="77777777">
      <w:pPr>
        <w:spacing w:beforeLines="0" w:afterLines="0"/>
        <w:jc w:val="left"/>
        <w:rPr>
          <w:rFonts w:hint="default"/>
          <w:sz w:val="13"/>
          <w:szCs w:val="13"/>
        </w:rPr>
      </w:pPr>
      <w:r>
        <w:rPr>
          <w:rFonts w:hint="eastAsia" w:ascii="Courier New" w:hAnsi="Courier New"/>
          <w:color w:val="000000"/>
          <w:sz w:val="13"/>
          <w:szCs w:val="13"/>
        </w:rPr>
        <w:t xml:space="preserve"> </w:t>
      </w:r>
    </w:p>
    <w:p xmlns:wp14="http://schemas.microsoft.com/office/word/2010/wordml" w14:paraId="6D830448"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%go through 9 poses to calculate the distance</w:t>
      </w:r>
    </w:p>
    <w:p xmlns:wp14="http://schemas.microsoft.com/office/word/2010/wordml" w14:paraId="23F769DF"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0000FF"/>
          <w:sz w:val="13"/>
          <w:szCs w:val="13"/>
        </w:rPr>
        <w:t>for</w:t>
      </w:r>
      <w:r>
        <w:rPr>
          <w:rFonts w:hint="eastAsia" w:ascii="Courier New" w:hAnsi="Courier New"/>
          <w:color w:val="000000"/>
          <w:sz w:val="13"/>
          <w:szCs w:val="13"/>
        </w:rPr>
        <w:t xml:space="preserve"> i=1:9 </w:t>
      </w:r>
    </w:p>
    <w:p xmlns:wp14="http://schemas.microsoft.com/office/word/2010/wordml" w14:paraId="47B8B821" wp14:textId="77777777">
      <w:pPr>
        <w:spacing w:beforeLines="0" w:afterLines="0"/>
        <w:jc w:val="left"/>
        <w:rPr>
          <w:rFonts w:hint="default"/>
          <w:sz w:val="13"/>
          <w:szCs w:val="13"/>
        </w:rPr>
      </w:pPr>
      <w:r>
        <w:rPr>
          <w:rFonts w:hint="eastAsia" w:ascii="Courier New" w:hAnsi="Courier New"/>
          <w:color w:val="000000"/>
          <w:sz w:val="13"/>
          <w:szCs w:val="13"/>
        </w:rPr>
        <w:t xml:space="preserve">        poseT(i) = g8robot.fkine(theta(i,:));</w:t>
      </w:r>
    </w:p>
    <w:p xmlns:wp14="http://schemas.microsoft.com/office/word/2010/wordml" w14:paraId="1603A3AD"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%T.t = [x;y;z]</w:t>
      </w:r>
    </w:p>
    <w:p xmlns:wp14="http://schemas.microsoft.com/office/word/2010/wordml" w14:paraId="12189008" wp14:textId="77777777">
      <w:pPr>
        <w:spacing w:beforeLines="0" w:afterLines="0"/>
        <w:jc w:val="left"/>
        <w:rPr>
          <w:rFonts w:hint="default"/>
          <w:sz w:val="13"/>
          <w:szCs w:val="13"/>
        </w:rPr>
      </w:pPr>
      <w:r>
        <w:rPr>
          <w:rFonts w:hint="eastAsia" w:ascii="Courier New" w:hAnsi="Courier New"/>
          <w:color w:val="000000"/>
          <w:sz w:val="13"/>
          <w:szCs w:val="13"/>
        </w:rPr>
        <w:t xml:space="preserve">        CalcDist(i) = sqrt((poseT(i).t(1))^2 + (poseT(i).t(2))^2 + (poseT(i).t(3))^2);</w:t>
      </w:r>
    </w:p>
    <w:p xmlns:wp14="http://schemas.microsoft.com/office/word/2010/wordml" w14:paraId="1AE7D6F2"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0000FF"/>
          <w:sz w:val="13"/>
          <w:szCs w:val="13"/>
        </w:rPr>
        <w:t>end</w:t>
      </w:r>
    </w:p>
    <w:p xmlns:wp14="http://schemas.microsoft.com/office/word/2010/wordml" w14:paraId="59BF32FC"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%calculate the avearge error between calculated distance and</w:t>
      </w:r>
    </w:p>
    <w:p xmlns:wp14="http://schemas.microsoft.com/office/word/2010/wordml" w14:paraId="13B3B2FA" wp14:textId="77777777">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%measurement</w:t>
      </w:r>
    </w:p>
    <w:p xmlns:wp14="http://schemas.microsoft.com/office/word/2010/wordml" w14:paraId="78BAED5F" wp14:textId="77777777">
      <w:pPr>
        <w:spacing w:beforeLines="0" w:afterLines="0"/>
        <w:jc w:val="left"/>
        <w:rPr>
          <w:rFonts w:hint="default"/>
          <w:sz w:val="13"/>
          <w:szCs w:val="13"/>
        </w:rPr>
      </w:pPr>
      <w:r>
        <w:rPr>
          <w:rFonts w:hint="eastAsia" w:ascii="Courier New" w:hAnsi="Courier New"/>
          <w:color w:val="000000"/>
          <w:sz w:val="13"/>
          <w:szCs w:val="13"/>
        </w:rPr>
        <w:t xml:space="preserve">    error = mean(abs(CalcDist - MeasDist))</w:t>
      </w:r>
    </w:p>
    <w:p xmlns:wp14="http://schemas.microsoft.com/office/word/2010/wordml" w14:paraId="7C626E85" wp14:textId="77777777">
      <w:pPr>
        <w:spacing w:beforeLines="0" w:afterLines="0"/>
        <w:jc w:val="left"/>
        <w:rPr>
          <w:rFonts w:hint="default"/>
          <w:sz w:val="24"/>
          <w:szCs w:val="24"/>
        </w:rPr>
      </w:pPr>
      <w:r>
        <w:rPr>
          <w:rFonts w:hint="eastAsia" w:ascii="Courier New" w:hAnsi="Courier New"/>
          <w:color w:val="0000FF"/>
          <w:sz w:val="13"/>
          <w:szCs w:val="13"/>
        </w:rPr>
        <w:t>end</w:t>
      </w:r>
    </w:p>
    <w:p xmlns:wp14="http://schemas.microsoft.com/office/word/2010/wordml" w14:paraId="44FB30F8" wp14:textId="77777777">
      <w:pPr>
        <w:spacing w:beforeLines="0" w:afterLines="0"/>
        <w:jc w:val="left"/>
        <w:rPr>
          <w:rFonts w:hint="default"/>
          <w:sz w:val="24"/>
          <w:szCs w:val="24"/>
        </w:rPr>
      </w:pPr>
    </w:p>
    <w:p xmlns:wp14="http://schemas.microsoft.com/office/word/2010/wordml" w14:paraId="1DA6542E" wp14:textId="77777777">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p>
    <w:p xmlns:wp14="http://schemas.microsoft.com/office/word/2010/wordml" w14:paraId="3041E394" wp14:textId="77777777">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p>
    <w:p xmlns:wp14="http://schemas.microsoft.com/office/word/2010/wordml" w14:paraId="722B00AE" wp14:textId="77777777">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p>
    <w:p xmlns:wp14="http://schemas.microsoft.com/office/word/2010/wordml" w14:paraId="42C6D796" wp14:textId="77777777">
      <w:pPr>
        <w:pStyle w:val="6"/>
        <w:numPr>
          <w:numId w:val="0"/>
        </w:numPr>
        <w:bidi w:val="0"/>
        <w:spacing w:beforeLines="0" w:beforeAutospacing="0" w:afterLines="0" w:afterAutospacing="0" w:line="259" w:lineRule="auto"/>
        <w:ind w:left="420" w:leftChars="0" w:right="0" w:rightChars="0"/>
        <w:jc w:val="both"/>
        <w:rPr>
          <w:rFonts w:hint="default" w:ascii="Times New Roman" w:hAnsi="Times New Roman" w:eastAsia="Times New Roman" w:cs="Times New Roman"/>
          <w:b w:val="0"/>
          <w:bCs w:val="0"/>
          <w:kern w:val="2"/>
          <w:sz w:val="24"/>
          <w:szCs w:val="24"/>
          <w:lang w:val="en-US" w:eastAsia="zh-CN" w:bidi="ar-SA"/>
        </w:rPr>
      </w:pPr>
    </w:p>
    <w:sectPr>
      <w:pgSz w:w="11906" w:h="16838" w:orient="portrait"/>
      <w:pgMar w:top="1440" w:right="1440" w:bottom="1440" w:left="144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Bauhaus 93">
    <w:panose1 w:val="04030905020B02020C02"/>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Algerian">
    <w:panose1 w:val="04020705040A02060702"/>
    <w:charset w:val="00"/>
    <w:family w:val="auto"/>
    <w:pitch w:val="default"/>
    <w:sig w:usb0="00000003" w:usb1="00000000" w:usb2="00000000" w:usb3="00000000" w:csb0="20000001" w:csb1="00000000"/>
  </w:font>
  <w:font w:name="Courier New">
    <w:panose1 w:val="02070309020205020404"/>
    <w:charset w:val="86"/>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A8C64B8F"/>
    <w:multiLevelType w:val="multilevel"/>
    <w:tmpl w:val="A8C64B8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F092B84"/>
    <w:multiLevelType w:val="multilevel"/>
    <w:tmpl w:val="CF092B84"/>
    <w:lvl w:ilvl="0" w:tentative="0">
      <w:start w:val="1"/>
      <w:numFmt w:val="decimal"/>
      <w:lvlText w:val="%1."/>
      <w:lvlJc w:val="left"/>
      <w:pPr>
        <w:ind w:left="720" w:hanging="360"/>
      </w:pPr>
    </w:lvl>
    <w:lvl w:ilvl="1" w:tentative="0">
      <w:start w:val="1"/>
      <w:numFmt w:val="decimal"/>
      <w:lvlText w:val="%1.%2."/>
      <w:lvlJc w:val="left"/>
      <w:pPr>
        <w:ind w:left="1440" w:hanging="360"/>
      </w:pPr>
    </w:lvl>
    <w:lvl w:ilvl="2" w:tentative="0">
      <w:start w:val="1"/>
      <w:numFmt w:val="decimal"/>
      <w:lvlText w:val="%1.%2.%3."/>
      <w:lvlJc w:val="left"/>
      <w:pPr>
        <w:ind w:left="2160" w:hanging="180"/>
      </w:pPr>
    </w:lvl>
    <w:lvl w:ilvl="3" w:tentative="0">
      <w:start w:val="1"/>
      <w:numFmt w:val="decimal"/>
      <w:lvlText w:val="%1.%2.%3.%4."/>
      <w:lvlJc w:val="left"/>
      <w:pPr>
        <w:ind w:left="2880" w:hanging="360"/>
      </w:pPr>
    </w:lvl>
    <w:lvl w:ilvl="4" w:tentative="0">
      <w:start w:val="1"/>
      <w:numFmt w:val="decimal"/>
      <w:lvlText w:val="%1.%2.%3.%4.%5."/>
      <w:lvlJc w:val="left"/>
      <w:pPr>
        <w:ind w:left="3600" w:hanging="360"/>
      </w:pPr>
    </w:lvl>
    <w:lvl w:ilvl="5" w:tentative="0">
      <w:start w:val="1"/>
      <w:numFmt w:val="decimal"/>
      <w:lvlText w:val="%1.%2.%3.%4.%5.%6."/>
      <w:lvlJc w:val="left"/>
      <w:pPr>
        <w:ind w:left="4320" w:hanging="180"/>
      </w:pPr>
    </w:lvl>
    <w:lvl w:ilvl="6" w:tentative="0">
      <w:start w:val="1"/>
      <w:numFmt w:val="decimal"/>
      <w:lvlText w:val="%1.%2.%3.%4.%5.%6.%7."/>
      <w:lvlJc w:val="left"/>
      <w:pPr>
        <w:ind w:left="5040" w:hanging="360"/>
      </w:pPr>
    </w:lvl>
    <w:lvl w:ilvl="7" w:tentative="0">
      <w:start w:val="1"/>
      <w:numFmt w:val="decimal"/>
      <w:lvlText w:val="%1.%2.%3.%4.%5.%6.%7.%8."/>
      <w:lvlJc w:val="left"/>
      <w:pPr>
        <w:ind w:left="5760" w:hanging="360"/>
      </w:pPr>
    </w:lvl>
    <w:lvl w:ilvl="8" w:tentative="0">
      <w:start w:val="1"/>
      <w:numFmt w:val="decimal"/>
      <w:lvlText w:val="%1.%2.%3.%4.%5.%6.%7.%8.%9."/>
      <w:lvlJc w:val="left"/>
      <w:pPr>
        <w:ind w:left="6480" w:hanging="180"/>
      </w:pPr>
    </w:lvl>
  </w:abstractNum>
  <w:abstractNum w:abstractNumId="2">
    <w:nsid w:val="0053208E"/>
    <w:multiLevelType w:val="multilevel"/>
    <w:tmpl w:val="0053208E"/>
    <w:lvl w:ilvl="0" w:tentative="0">
      <w:start w:val="1"/>
      <w:numFmt w:val="upp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9ADCABA"/>
    <w:multiLevelType w:val="multilevel"/>
    <w:tmpl w:val="59ADCA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5">
    <w:abstractNumId w:val="4"/>
  </w:num>
  <w:num w:numId="1">
    <w:abstractNumId w:val="2"/>
  </w:num>
  <w:num w:numId="2">
    <w:abstractNumId w:val="1"/>
  </w:num>
  <w:num w:numId="3">
    <w:abstractNumId w:val="3"/>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30"/>
  <w:doNotDisplayPageBoundaries w:val="1"/>
  <w:bordersDoNotSurroundHeader w:val="0"/>
  <w:bordersDoNotSurroundFooter w:val="0"/>
  <w:trackRevisions w:val="false"/>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AD1A8"/>
    <w:rsid w:val="004BF0FE"/>
    <w:rsid w:val="0053AFCD"/>
    <w:rsid w:val="00A07284"/>
    <w:rsid w:val="00A75858"/>
    <w:rsid w:val="00AA03D2"/>
    <w:rsid w:val="00B9467E"/>
    <w:rsid w:val="00C65EEC"/>
    <w:rsid w:val="012FD6E0"/>
    <w:rsid w:val="013A5B63"/>
    <w:rsid w:val="0183E752"/>
    <w:rsid w:val="01E94916"/>
    <w:rsid w:val="01EAC4EA"/>
    <w:rsid w:val="01F1F056"/>
    <w:rsid w:val="02017B88"/>
    <w:rsid w:val="023B9152"/>
    <w:rsid w:val="0258F495"/>
    <w:rsid w:val="02896B48"/>
    <w:rsid w:val="028E8E0B"/>
    <w:rsid w:val="029183EF"/>
    <w:rsid w:val="031FB7B3"/>
    <w:rsid w:val="03257BEC"/>
    <w:rsid w:val="03281852"/>
    <w:rsid w:val="032F7508"/>
    <w:rsid w:val="03379A4C"/>
    <w:rsid w:val="03A2EFF6"/>
    <w:rsid w:val="03C34C10"/>
    <w:rsid w:val="03E1A494"/>
    <w:rsid w:val="041012E8"/>
    <w:rsid w:val="0414FD14"/>
    <w:rsid w:val="0422C119"/>
    <w:rsid w:val="0424B79C"/>
    <w:rsid w:val="044D8504"/>
    <w:rsid w:val="047924B5"/>
    <w:rsid w:val="04919F88"/>
    <w:rsid w:val="04A3FDBE"/>
    <w:rsid w:val="04ACEB1B"/>
    <w:rsid w:val="04BD773A"/>
    <w:rsid w:val="04DB65D3"/>
    <w:rsid w:val="04EE61AB"/>
    <w:rsid w:val="0528721F"/>
    <w:rsid w:val="0563C1C2"/>
    <w:rsid w:val="057F5683"/>
    <w:rsid w:val="05BE9822"/>
    <w:rsid w:val="05C8A77A"/>
    <w:rsid w:val="05D45002"/>
    <w:rsid w:val="05D4AA64"/>
    <w:rsid w:val="05E272B7"/>
    <w:rsid w:val="05E5DEC0"/>
    <w:rsid w:val="0602E35C"/>
    <w:rsid w:val="0603A273"/>
    <w:rsid w:val="06215C08"/>
    <w:rsid w:val="062666DB"/>
    <w:rsid w:val="062AEE18"/>
    <w:rsid w:val="064D7397"/>
    <w:rsid w:val="065E072D"/>
    <w:rsid w:val="069B4897"/>
    <w:rsid w:val="06CBEC09"/>
    <w:rsid w:val="06F5E06B"/>
    <w:rsid w:val="070A2462"/>
    <w:rsid w:val="072E8D84"/>
    <w:rsid w:val="07435A22"/>
    <w:rsid w:val="076BB1D1"/>
    <w:rsid w:val="077349D2"/>
    <w:rsid w:val="079C69AA"/>
    <w:rsid w:val="07DE9F7D"/>
    <w:rsid w:val="0829A75F"/>
    <w:rsid w:val="0847DF82"/>
    <w:rsid w:val="084E0241"/>
    <w:rsid w:val="08996DB0"/>
    <w:rsid w:val="08A289B1"/>
    <w:rsid w:val="08D648C6"/>
    <w:rsid w:val="08DA35BF"/>
    <w:rsid w:val="08F001AC"/>
    <w:rsid w:val="090F6141"/>
    <w:rsid w:val="094D634E"/>
    <w:rsid w:val="099C1FC3"/>
    <w:rsid w:val="099D37A6"/>
    <w:rsid w:val="09EEBA8C"/>
    <w:rsid w:val="09FB3006"/>
    <w:rsid w:val="0A24F20D"/>
    <w:rsid w:val="0A494270"/>
    <w:rsid w:val="0AB3FD24"/>
    <w:rsid w:val="0ADA8FF9"/>
    <w:rsid w:val="0AEFA635"/>
    <w:rsid w:val="0B382F46"/>
    <w:rsid w:val="0B41DCFB"/>
    <w:rsid w:val="0B68207B"/>
    <w:rsid w:val="0BB409BD"/>
    <w:rsid w:val="0BDB98B5"/>
    <w:rsid w:val="0BE04B04"/>
    <w:rsid w:val="0C14AAA1"/>
    <w:rsid w:val="0C6EB7E0"/>
    <w:rsid w:val="0C93D887"/>
    <w:rsid w:val="0CA7ADAC"/>
    <w:rsid w:val="0DB6BAA8"/>
    <w:rsid w:val="0E340F40"/>
    <w:rsid w:val="0E81B771"/>
    <w:rsid w:val="0EA3FC9C"/>
    <w:rsid w:val="0EB1B64C"/>
    <w:rsid w:val="0ECADEA9"/>
    <w:rsid w:val="0EDAAB33"/>
    <w:rsid w:val="0EF6BBFF"/>
    <w:rsid w:val="0F5EB0B7"/>
    <w:rsid w:val="0F712F54"/>
    <w:rsid w:val="0F8FBF12"/>
    <w:rsid w:val="0FEBF29C"/>
    <w:rsid w:val="0FECF83B"/>
    <w:rsid w:val="100470B8"/>
    <w:rsid w:val="103B5D4D"/>
    <w:rsid w:val="106290DC"/>
    <w:rsid w:val="10E135F0"/>
    <w:rsid w:val="10E85C42"/>
    <w:rsid w:val="10FDD8E3"/>
    <w:rsid w:val="113410CC"/>
    <w:rsid w:val="11666912"/>
    <w:rsid w:val="11841BE4"/>
    <w:rsid w:val="11C62D2C"/>
    <w:rsid w:val="11F3EA5F"/>
    <w:rsid w:val="11FBD016"/>
    <w:rsid w:val="1247F116"/>
    <w:rsid w:val="125D1863"/>
    <w:rsid w:val="12962EAE"/>
    <w:rsid w:val="12A137E5"/>
    <w:rsid w:val="1309DFA9"/>
    <w:rsid w:val="130D724D"/>
    <w:rsid w:val="133112F9"/>
    <w:rsid w:val="1338E895"/>
    <w:rsid w:val="134521F0"/>
    <w:rsid w:val="134C9703"/>
    <w:rsid w:val="1361FD8D"/>
    <w:rsid w:val="1385276F"/>
    <w:rsid w:val="13E3E20D"/>
    <w:rsid w:val="14C47A0D"/>
    <w:rsid w:val="14EC1861"/>
    <w:rsid w:val="14F3DCC8"/>
    <w:rsid w:val="1513CF1D"/>
    <w:rsid w:val="1534B5E1"/>
    <w:rsid w:val="1573E6A7"/>
    <w:rsid w:val="15926612"/>
    <w:rsid w:val="15D252C3"/>
    <w:rsid w:val="1603F010"/>
    <w:rsid w:val="167DCA64"/>
    <w:rsid w:val="16C37C19"/>
    <w:rsid w:val="16E1602E"/>
    <w:rsid w:val="1725D991"/>
    <w:rsid w:val="1768F232"/>
    <w:rsid w:val="179248CF"/>
    <w:rsid w:val="17C31F3A"/>
    <w:rsid w:val="17C6D449"/>
    <w:rsid w:val="17ED8D94"/>
    <w:rsid w:val="1815BBD1"/>
    <w:rsid w:val="18345B7E"/>
    <w:rsid w:val="185AF65C"/>
    <w:rsid w:val="185F4C7A"/>
    <w:rsid w:val="196C1381"/>
    <w:rsid w:val="196DB088"/>
    <w:rsid w:val="19A30807"/>
    <w:rsid w:val="19E8B60F"/>
    <w:rsid w:val="1A22AC2D"/>
    <w:rsid w:val="1A293FA8"/>
    <w:rsid w:val="1A7B3474"/>
    <w:rsid w:val="1AD72B18"/>
    <w:rsid w:val="1B5A4EF1"/>
    <w:rsid w:val="1BA8FCF4"/>
    <w:rsid w:val="1BC7E4F0"/>
    <w:rsid w:val="1BE00778"/>
    <w:rsid w:val="1C01EEE3"/>
    <w:rsid w:val="1C372BBE"/>
    <w:rsid w:val="1CBF66CA"/>
    <w:rsid w:val="1CDA7C96"/>
    <w:rsid w:val="1CE1666D"/>
    <w:rsid w:val="1CE5B282"/>
    <w:rsid w:val="1D17AB8A"/>
    <w:rsid w:val="1D8D60B5"/>
    <w:rsid w:val="1D951B15"/>
    <w:rsid w:val="1D9AD8BB"/>
    <w:rsid w:val="1E6A2446"/>
    <w:rsid w:val="1E73855C"/>
    <w:rsid w:val="1E79453A"/>
    <w:rsid w:val="1E8DAA8D"/>
    <w:rsid w:val="1EBA8D8F"/>
    <w:rsid w:val="1EC43380"/>
    <w:rsid w:val="1EC82BCD"/>
    <w:rsid w:val="1EDB354E"/>
    <w:rsid w:val="1F308120"/>
    <w:rsid w:val="1F626F2D"/>
    <w:rsid w:val="1F71C6F7"/>
    <w:rsid w:val="2030A267"/>
    <w:rsid w:val="208D9726"/>
    <w:rsid w:val="20A11119"/>
    <w:rsid w:val="20DCC8B9"/>
    <w:rsid w:val="20E8FB36"/>
    <w:rsid w:val="20F759BA"/>
    <w:rsid w:val="2100AEC3"/>
    <w:rsid w:val="21060C7E"/>
    <w:rsid w:val="2120A039"/>
    <w:rsid w:val="21308B5D"/>
    <w:rsid w:val="213D8DB7"/>
    <w:rsid w:val="2148A27D"/>
    <w:rsid w:val="21850DE1"/>
    <w:rsid w:val="21985209"/>
    <w:rsid w:val="219AF7EA"/>
    <w:rsid w:val="21EEAD02"/>
    <w:rsid w:val="21FC92E7"/>
    <w:rsid w:val="220437FB"/>
    <w:rsid w:val="2220C05E"/>
    <w:rsid w:val="223CB7F7"/>
    <w:rsid w:val="223ED5FC"/>
    <w:rsid w:val="22B1D396"/>
    <w:rsid w:val="22B7D900"/>
    <w:rsid w:val="2311896E"/>
    <w:rsid w:val="233F1156"/>
    <w:rsid w:val="2371D665"/>
    <w:rsid w:val="23E2E18E"/>
    <w:rsid w:val="23E5A2D7"/>
    <w:rsid w:val="23EB48A4"/>
    <w:rsid w:val="24054C61"/>
    <w:rsid w:val="242245E2"/>
    <w:rsid w:val="242CDD68"/>
    <w:rsid w:val="2453E6C0"/>
    <w:rsid w:val="24D222F2"/>
    <w:rsid w:val="24E65226"/>
    <w:rsid w:val="25194F88"/>
    <w:rsid w:val="251AE0AC"/>
    <w:rsid w:val="2575C807"/>
    <w:rsid w:val="25A11CC2"/>
    <w:rsid w:val="25FB18A0"/>
    <w:rsid w:val="2661730A"/>
    <w:rsid w:val="2668DCFB"/>
    <w:rsid w:val="2671258A"/>
    <w:rsid w:val="26731C48"/>
    <w:rsid w:val="2695B67F"/>
    <w:rsid w:val="26AEB279"/>
    <w:rsid w:val="26B1160C"/>
    <w:rsid w:val="26C20085"/>
    <w:rsid w:val="26C626E0"/>
    <w:rsid w:val="27043F85"/>
    <w:rsid w:val="27270F14"/>
    <w:rsid w:val="278AD053"/>
    <w:rsid w:val="279B8FC2"/>
    <w:rsid w:val="27C92C6C"/>
    <w:rsid w:val="27E3FA82"/>
    <w:rsid w:val="27F9B499"/>
    <w:rsid w:val="282A2EE9"/>
    <w:rsid w:val="2863C533"/>
    <w:rsid w:val="287353BD"/>
    <w:rsid w:val="287A6C62"/>
    <w:rsid w:val="2896689E"/>
    <w:rsid w:val="28CD7DA2"/>
    <w:rsid w:val="28D52775"/>
    <w:rsid w:val="28F7F606"/>
    <w:rsid w:val="28F882FF"/>
    <w:rsid w:val="28FDFC61"/>
    <w:rsid w:val="29111E63"/>
    <w:rsid w:val="29195CF1"/>
    <w:rsid w:val="2937F150"/>
    <w:rsid w:val="29793B4E"/>
    <w:rsid w:val="299958DA"/>
    <w:rsid w:val="29F32AC8"/>
    <w:rsid w:val="2A244C7C"/>
    <w:rsid w:val="2A5F8410"/>
    <w:rsid w:val="2AA521D4"/>
    <w:rsid w:val="2AAD0F5A"/>
    <w:rsid w:val="2B00AD7A"/>
    <w:rsid w:val="2B044DAA"/>
    <w:rsid w:val="2B10726A"/>
    <w:rsid w:val="2B71F865"/>
    <w:rsid w:val="2B91F724"/>
    <w:rsid w:val="2BB04342"/>
    <w:rsid w:val="2BB213CC"/>
    <w:rsid w:val="2BBF55E6"/>
    <w:rsid w:val="2BE9C060"/>
    <w:rsid w:val="2C0CC70B"/>
    <w:rsid w:val="2C0D6273"/>
    <w:rsid w:val="2C2B670A"/>
    <w:rsid w:val="2C9EB3A2"/>
    <w:rsid w:val="2CB76BA5"/>
    <w:rsid w:val="2CE25DCC"/>
    <w:rsid w:val="2D00FAAA"/>
    <w:rsid w:val="2D2B62EC"/>
    <w:rsid w:val="2D3D9138"/>
    <w:rsid w:val="2D9ABE64"/>
    <w:rsid w:val="2DB32C65"/>
    <w:rsid w:val="2DB7CB50"/>
    <w:rsid w:val="2E1CC815"/>
    <w:rsid w:val="2E904D7C"/>
    <w:rsid w:val="2ED306B7"/>
    <w:rsid w:val="2F0FA3EF"/>
    <w:rsid w:val="2F450335"/>
    <w:rsid w:val="2F4E7CB6"/>
    <w:rsid w:val="2F4EFCC6"/>
    <w:rsid w:val="2F7B884F"/>
    <w:rsid w:val="2FFA5B2B"/>
    <w:rsid w:val="30148C0D"/>
    <w:rsid w:val="302C1DDD"/>
    <w:rsid w:val="30456988"/>
    <w:rsid w:val="306ED718"/>
    <w:rsid w:val="309AE088"/>
    <w:rsid w:val="310307EB"/>
    <w:rsid w:val="310592BC"/>
    <w:rsid w:val="31398CB6"/>
    <w:rsid w:val="31B4E0BD"/>
    <w:rsid w:val="31CB2E22"/>
    <w:rsid w:val="31DFB77B"/>
    <w:rsid w:val="31F996EE"/>
    <w:rsid w:val="320DCB4C"/>
    <w:rsid w:val="326E2A5C"/>
    <w:rsid w:val="32770C44"/>
    <w:rsid w:val="3282FC65"/>
    <w:rsid w:val="329027FC"/>
    <w:rsid w:val="32E9AE58"/>
    <w:rsid w:val="3335CB79"/>
    <w:rsid w:val="333E24A9"/>
    <w:rsid w:val="3343B9B9"/>
    <w:rsid w:val="334EF3CC"/>
    <w:rsid w:val="337A7A94"/>
    <w:rsid w:val="33A677DA"/>
    <w:rsid w:val="33CA1C78"/>
    <w:rsid w:val="33DF2D13"/>
    <w:rsid w:val="33F77826"/>
    <w:rsid w:val="341DF05E"/>
    <w:rsid w:val="3433E36F"/>
    <w:rsid w:val="3445168A"/>
    <w:rsid w:val="34546882"/>
    <w:rsid w:val="3470CD3D"/>
    <w:rsid w:val="347926D8"/>
    <w:rsid w:val="34902635"/>
    <w:rsid w:val="349C167B"/>
    <w:rsid w:val="34CC3B56"/>
    <w:rsid w:val="3504C0D8"/>
    <w:rsid w:val="351370B4"/>
    <w:rsid w:val="3551BCAA"/>
    <w:rsid w:val="35596212"/>
    <w:rsid w:val="35737778"/>
    <w:rsid w:val="3582AEB1"/>
    <w:rsid w:val="360A0DE8"/>
    <w:rsid w:val="363B3532"/>
    <w:rsid w:val="36699CAF"/>
    <w:rsid w:val="366A981B"/>
    <w:rsid w:val="36CCB97C"/>
    <w:rsid w:val="36FB4C27"/>
    <w:rsid w:val="370AD23A"/>
    <w:rsid w:val="3734C54A"/>
    <w:rsid w:val="376B8431"/>
    <w:rsid w:val="37AFAB23"/>
    <w:rsid w:val="37C3AA5B"/>
    <w:rsid w:val="37C48B91"/>
    <w:rsid w:val="37D9A4CC"/>
    <w:rsid w:val="37E00DD9"/>
    <w:rsid w:val="38058C14"/>
    <w:rsid w:val="38355FEA"/>
    <w:rsid w:val="38653AEF"/>
    <w:rsid w:val="38662CF8"/>
    <w:rsid w:val="387E6059"/>
    <w:rsid w:val="38B84E8C"/>
    <w:rsid w:val="38D4A190"/>
    <w:rsid w:val="39149DC4"/>
    <w:rsid w:val="393D5E99"/>
    <w:rsid w:val="395D48EF"/>
    <w:rsid w:val="398CD0D4"/>
    <w:rsid w:val="398DAC87"/>
    <w:rsid w:val="39A19D56"/>
    <w:rsid w:val="39A56F63"/>
    <w:rsid w:val="39B181C4"/>
    <w:rsid w:val="39DCFA0F"/>
    <w:rsid w:val="3A053D3D"/>
    <w:rsid w:val="3A1DFEEC"/>
    <w:rsid w:val="3A5F43D4"/>
    <w:rsid w:val="3AA36650"/>
    <w:rsid w:val="3B1CD92B"/>
    <w:rsid w:val="3B26CA25"/>
    <w:rsid w:val="3B521835"/>
    <w:rsid w:val="3B53D84F"/>
    <w:rsid w:val="3B5A0C63"/>
    <w:rsid w:val="3BDE435D"/>
    <w:rsid w:val="3BE1EFF5"/>
    <w:rsid w:val="3C13ED1B"/>
    <w:rsid w:val="3C1CAE87"/>
    <w:rsid w:val="3C507428"/>
    <w:rsid w:val="3C60270F"/>
    <w:rsid w:val="3C82944C"/>
    <w:rsid w:val="3CA7D5ED"/>
    <w:rsid w:val="3CCD08A8"/>
    <w:rsid w:val="3CE0E835"/>
    <w:rsid w:val="3CEFA8B0"/>
    <w:rsid w:val="3CFEB22C"/>
    <w:rsid w:val="3D07E5D4"/>
    <w:rsid w:val="3D14312F"/>
    <w:rsid w:val="3D1CC536"/>
    <w:rsid w:val="3D7DEFFD"/>
    <w:rsid w:val="3D88EB00"/>
    <w:rsid w:val="3D8EF3D4"/>
    <w:rsid w:val="3D8F12B9"/>
    <w:rsid w:val="3DBEEE07"/>
    <w:rsid w:val="3DD5360F"/>
    <w:rsid w:val="3EC7AA77"/>
    <w:rsid w:val="3ED0C8DB"/>
    <w:rsid w:val="3EF0A33D"/>
    <w:rsid w:val="3F01481F"/>
    <w:rsid w:val="3FD6139D"/>
    <w:rsid w:val="3FDF76AF"/>
    <w:rsid w:val="40181828"/>
    <w:rsid w:val="4020C44E"/>
    <w:rsid w:val="403835DF"/>
    <w:rsid w:val="40630B95"/>
    <w:rsid w:val="40AA968D"/>
    <w:rsid w:val="40E7ABE4"/>
    <w:rsid w:val="41659EAA"/>
    <w:rsid w:val="416A27E4"/>
    <w:rsid w:val="417EFDFB"/>
    <w:rsid w:val="41931844"/>
    <w:rsid w:val="41A13268"/>
    <w:rsid w:val="41BFAF13"/>
    <w:rsid w:val="41EA64D5"/>
    <w:rsid w:val="41FCBB83"/>
    <w:rsid w:val="420D0F3E"/>
    <w:rsid w:val="422B4784"/>
    <w:rsid w:val="42676699"/>
    <w:rsid w:val="42B6245E"/>
    <w:rsid w:val="42B6245E"/>
    <w:rsid w:val="42CF6893"/>
    <w:rsid w:val="42EAFAC4"/>
    <w:rsid w:val="431213B0"/>
    <w:rsid w:val="43148E36"/>
    <w:rsid w:val="43255F73"/>
    <w:rsid w:val="433D793A"/>
    <w:rsid w:val="4357E69A"/>
    <w:rsid w:val="43E02961"/>
    <w:rsid w:val="444AC684"/>
    <w:rsid w:val="446BA225"/>
    <w:rsid w:val="448ACB6E"/>
    <w:rsid w:val="448B9FC9"/>
    <w:rsid w:val="44B6FB4B"/>
    <w:rsid w:val="44C51430"/>
    <w:rsid w:val="45059605"/>
    <w:rsid w:val="450ECF13"/>
    <w:rsid w:val="45548621"/>
    <w:rsid w:val="4590242C"/>
    <w:rsid w:val="45953F52"/>
    <w:rsid w:val="45D492DE"/>
    <w:rsid w:val="45E274EA"/>
    <w:rsid w:val="45F257AC"/>
    <w:rsid w:val="45F409A5"/>
    <w:rsid w:val="46707572"/>
    <w:rsid w:val="46B70449"/>
    <w:rsid w:val="46B970B1"/>
    <w:rsid w:val="46C483E4"/>
    <w:rsid w:val="46F2C307"/>
    <w:rsid w:val="4741A247"/>
    <w:rsid w:val="47579AB7"/>
    <w:rsid w:val="47773262"/>
    <w:rsid w:val="4792D942"/>
    <w:rsid w:val="47A54D73"/>
    <w:rsid w:val="47BE91C9"/>
    <w:rsid w:val="47C504B0"/>
    <w:rsid w:val="48421CD7"/>
    <w:rsid w:val="4849CADB"/>
    <w:rsid w:val="487C50C2"/>
    <w:rsid w:val="48957FC7"/>
    <w:rsid w:val="48C7C4EE"/>
    <w:rsid w:val="492F6F66"/>
    <w:rsid w:val="4976B830"/>
    <w:rsid w:val="499AD7A0"/>
    <w:rsid w:val="49E10C07"/>
    <w:rsid w:val="4A09CD14"/>
    <w:rsid w:val="4A182123"/>
    <w:rsid w:val="4A34FCC0"/>
    <w:rsid w:val="4A5BC88C"/>
    <w:rsid w:val="4A75C4BB"/>
    <w:rsid w:val="4A9DEB26"/>
    <w:rsid w:val="4AA6559C"/>
    <w:rsid w:val="4AC40842"/>
    <w:rsid w:val="4AE472EB"/>
    <w:rsid w:val="4AE6545D"/>
    <w:rsid w:val="4AFE167B"/>
    <w:rsid w:val="4B319B2B"/>
    <w:rsid w:val="4B36425F"/>
    <w:rsid w:val="4B501B54"/>
    <w:rsid w:val="4B9379C8"/>
    <w:rsid w:val="4BB3F184"/>
    <w:rsid w:val="4BD31C2F"/>
    <w:rsid w:val="4C07C6C5"/>
    <w:rsid w:val="4C190BD4"/>
    <w:rsid w:val="4CC67EF0"/>
    <w:rsid w:val="4CD5CAEB"/>
    <w:rsid w:val="4CE6101E"/>
    <w:rsid w:val="4CEF228C"/>
    <w:rsid w:val="4D294927"/>
    <w:rsid w:val="4D379B66"/>
    <w:rsid w:val="4D41E012"/>
    <w:rsid w:val="4D4EED79"/>
    <w:rsid w:val="4D745837"/>
    <w:rsid w:val="4D76F9FB"/>
    <w:rsid w:val="4D9C65F4"/>
    <w:rsid w:val="4DCC6114"/>
    <w:rsid w:val="4DFFBCD9"/>
    <w:rsid w:val="4E026853"/>
    <w:rsid w:val="4E2CBCFF"/>
    <w:rsid w:val="4E61BD1E"/>
    <w:rsid w:val="4E6F410C"/>
    <w:rsid w:val="4E799787"/>
    <w:rsid w:val="4E7F5F51"/>
    <w:rsid w:val="4E83FA7B"/>
    <w:rsid w:val="4E931649"/>
    <w:rsid w:val="4EA64F66"/>
    <w:rsid w:val="4EE1A8A8"/>
    <w:rsid w:val="4EF46E56"/>
    <w:rsid w:val="4F031F96"/>
    <w:rsid w:val="4F8D392B"/>
    <w:rsid w:val="4FCF1EA8"/>
    <w:rsid w:val="4FDB3A7B"/>
    <w:rsid w:val="50052316"/>
    <w:rsid w:val="50421FC7"/>
    <w:rsid w:val="505EF3D7"/>
    <w:rsid w:val="5064A525"/>
    <w:rsid w:val="50804A02"/>
    <w:rsid w:val="50E1D0B1"/>
    <w:rsid w:val="50EAD9E0"/>
    <w:rsid w:val="51152C5B"/>
    <w:rsid w:val="512AE821"/>
    <w:rsid w:val="514B094F"/>
    <w:rsid w:val="51641DE1"/>
    <w:rsid w:val="51718F7A"/>
    <w:rsid w:val="51940D91"/>
    <w:rsid w:val="5196A305"/>
    <w:rsid w:val="51A514A4"/>
    <w:rsid w:val="51EA2B07"/>
    <w:rsid w:val="51F85CA5"/>
    <w:rsid w:val="522D8443"/>
    <w:rsid w:val="524F478F"/>
    <w:rsid w:val="52ABEBA8"/>
    <w:rsid w:val="53098667"/>
    <w:rsid w:val="53162F38"/>
    <w:rsid w:val="532DCE49"/>
    <w:rsid w:val="53302500"/>
    <w:rsid w:val="5374749C"/>
    <w:rsid w:val="53AAF472"/>
    <w:rsid w:val="53B13F64"/>
    <w:rsid w:val="53CA49F3"/>
    <w:rsid w:val="54059887"/>
    <w:rsid w:val="5406F69A"/>
    <w:rsid w:val="5489AB26"/>
    <w:rsid w:val="549C8288"/>
    <w:rsid w:val="54E3F95A"/>
    <w:rsid w:val="554A877D"/>
    <w:rsid w:val="55DC3A87"/>
    <w:rsid w:val="55ECAE33"/>
    <w:rsid w:val="5613452C"/>
    <w:rsid w:val="568AAF66"/>
    <w:rsid w:val="56B2B6D0"/>
    <w:rsid w:val="56E8C258"/>
    <w:rsid w:val="56EA2EB1"/>
    <w:rsid w:val="56F53F75"/>
    <w:rsid w:val="57221E6A"/>
    <w:rsid w:val="572980F7"/>
    <w:rsid w:val="5737A2C6"/>
    <w:rsid w:val="573B0C6B"/>
    <w:rsid w:val="573BEBBC"/>
    <w:rsid w:val="574F1C0F"/>
    <w:rsid w:val="57980FC2"/>
    <w:rsid w:val="579A29A5"/>
    <w:rsid w:val="57C643F8"/>
    <w:rsid w:val="57D1EF93"/>
    <w:rsid w:val="57E114E2"/>
    <w:rsid w:val="57ECE84C"/>
    <w:rsid w:val="57F77AB8"/>
    <w:rsid w:val="58242088"/>
    <w:rsid w:val="58474593"/>
    <w:rsid w:val="586B2004"/>
    <w:rsid w:val="58724D3B"/>
    <w:rsid w:val="588D9B40"/>
    <w:rsid w:val="58B150FB"/>
    <w:rsid w:val="58C1AF58"/>
    <w:rsid w:val="58C63830"/>
    <w:rsid w:val="58D27A0B"/>
    <w:rsid w:val="5910328B"/>
    <w:rsid w:val="5916048B"/>
    <w:rsid w:val="593612D5"/>
    <w:rsid w:val="5953362D"/>
    <w:rsid w:val="59BF4601"/>
    <w:rsid w:val="59CA559D"/>
    <w:rsid w:val="59CA5CF5"/>
    <w:rsid w:val="59D35352"/>
    <w:rsid w:val="59EF0DA4"/>
    <w:rsid w:val="5A3611DD"/>
    <w:rsid w:val="5A67D550"/>
    <w:rsid w:val="5A7495BA"/>
    <w:rsid w:val="5A8BD803"/>
    <w:rsid w:val="5A914671"/>
    <w:rsid w:val="5A9B3B4E"/>
    <w:rsid w:val="5ACCE474"/>
    <w:rsid w:val="5AD75BCC"/>
    <w:rsid w:val="5B119267"/>
    <w:rsid w:val="5B18F29D"/>
    <w:rsid w:val="5B29B72F"/>
    <w:rsid w:val="5B77BDF2"/>
    <w:rsid w:val="5BC33139"/>
    <w:rsid w:val="5C4C5238"/>
    <w:rsid w:val="5C53A8B5"/>
    <w:rsid w:val="5C593A8C"/>
    <w:rsid w:val="5C7107D1"/>
    <w:rsid w:val="5C7E9409"/>
    <w:rsid w:val="5C96EBDF"/>
    <w:rsid w:val="5CCB42EA"/>
    <w:rsid w:val="5CEBB0E3"/>
    <w:rsid w:val="5D4CBD52"/>
    <w:rsid w:val="5DA5EB2E"/>
    <w:rsid w:val="5DB8DCDA"/>
    <w:rsid w:val="5E228794"/>
    <w:rsid w:val="5E408045"/>
    <w:rsid w:val="5E52C2CE"/>
    <w:rsid w:val="5E55E622"/>
    <w:rsid w:val="5E656B17"/>
    <w:rsid w:val="5E97D2A0"/>
    <w:rsid w:val="5E9E23DD"/>
    <w:rsid w:val="5EB29928"/>
    <w:rsid w:val="5F028AF1"/>
    <w:rsid w:val="5F37BA0A"/>
    <w:rsid w:val="5FA51315"/>
    <w:rsid w:val="5FCBFCEB"/>
    <w:rsid w:val="6022BA3F"/>
    <w:rsid w:val="602C37EC"/>
    <w:rsid w:val="6040EC34"/>
    <w:rsid w:val="605EBE63"/>
    <w:rsid w:val="6073AAB3"/>
    <w:rsid w:val="60FCEEF9"/>
    <w:rsid w:val="6159CFFF"/>
    <w:rsid w:val="618C6EBA"/>
    <w:rsid w:val="61D5C49F"/>
    <w:rsid w:val="61EF9A86"/>
    <w:rsid w:val="625BC991"/>
    <w:rsid w:val="626900DD"/>
    <w:rsid w:val="62BA2606"/>
    <w:rsid w:val="62BB1F06"/>
    <w:rsid w:val="62BECDFC"/>
    <w:rsid w:val="62D7F659"/>
    <w:rsid w:val="63062D63"/>
    <w:rsid w:val="6315BEA8"/>
    <w:rsid w:val="631BDEEE"/>
    <w:rsid w:val="63E07328"/>
    <w:rsid w:val="6402B9F4"/>
    <w:rsid w:val="64152CB2"/>
    <w:rsid w:val="6447A0E4"/>
    <w:rsid w:val="644D47B5"/>
    <w:rsid w:val="647EFCBB"/>
    <w:rsid w:val="64849C08"/>
    <w:rsid w:val="64B242F7"/>
    <w:rsid w:val="64D8F979"/>
    <w:rsid w:val="650B6786"/>
    <w:rsid w:val="6537C9A4"/>
    <w:rsid w:val="6541C415"/>
    <w:rsid w:val="6564E74D"/>
    <w:rsid w:val="65A5086C"/>
    <w:rsid w:val="65DF26D1"/>
    <w:rsid w:val="65F6E990"/>
    <w:rsid w:val="66289FA8"/>
    <w:rsid w:val="663687C7"/>
    <w:rsid w:val="6641A88C"/>
    <w:rsid w:val="664C5238"/>
    <w:rsid w:val="669ABE81"/>
    <w:rsid w:val="66E67DA3"/>
    <w:rsid w:val="66ED6B64"/>
    <w:rsid w:val="673F5395"/>
    <w:rsid w:val="6766A263"/>
    <w:rsid w:val="6795E47C"/>
    <w:rsid w:val="67B1E9DD"/>
    <w:rsid w:val="67E98F7E"/>
    <w:rsid w:val="68091AC4"/>
    <w:rsid w:val="6813C4BB"/>
    <w:rsid w:val="681B140B"/>
    <w:rsid w:val="68EAFC77"/>
    <w:rsid w:val="68EE3DE7"/>
    <w:rsid w:val="6971F815"/>
    <w:rsid w:val="69756EE7"/>
    <w:rsid w:val="69B26DB8"/>
    <w:rsid w:val="69BC4E7D"/>
    <w:rsid w:val="69BD2DC8"/>
    <w:rsid w:val="69D25F43"/>
    <w:rsid w:val="6A066FBC"/>
    <w:rsid w:val="6A0BEB8C"/>
    <w:rsid w:val="6A51F07B"/>
    <w:rsid w:val="6A6B45D9"/>
    <w:rsid w:val="6A7761AC"/>
    <w:rsid w:val="6AA64E84"/>
    <w:rsid w:val="6AB4B48E"/>
    <w:rsid w:val="6AC9DFE1"/>
    <w:rsid w:val="6AE883FE"/>
    <w:rsid w:val="6B0DC876"/>
    <w:rsid w:val="6B0E181A"/>
    <w:rsid w:val="6B385F7F"/>
    <w:rsid w:val="6B463B63"/>
    <w:rsid w:val="6B6E2FA4"/>
    <w:rsid w:val="6BC18B13"/>
    <w:rsid w:val="6BC8D0D5"/>
    <w:rsid w:val="6C68006B"/>
    <w:rsid w:val="6CE20BC4"/>
    <w:rsid w:val="6D03F4A8"/>
    <w:rsid w:val="6D319FA3"/>
    <w:rsid w:val="6D407252"/>
    <w:rsid w:val="6D77F90E"/>
    <w:rsid w:val="6D8F4C49"/>
    <w:rsid w:val="6DB8E10C"/>
    <w:rsid w:val="6E0C3A39"/>
    <w:rsid w:val="6E0DF2E9"/>
    <w:rsid w:val="6E648E24"/>
    <w:rsid w:val="6EC32D23"/>
    <w:rsid w:val="6ECD45C6"/>
    <w:rsid w:val="6EF102D2"/>
    <w:rsid w:val="6EF80FA6"/>
    <w:rsid w:val="6F113803"/>
    <w:rsid w:val="6F11E58D"/>
    <w:rsid w:val="6F5719E5"/>
    <w:rsid w:val="6F887A34"/>
    <w:rsid w:val="6F8F57A3"/>
    <w:rsid w:val="6F9A3B1D"/>
    <w:rsid w:val="6FB06C8B"/>
    <w:rsid w:val="6FE13999"/>
    <w:rsid w:val="6FE22823"/>
    <w:rsid w:val="7025934E"/>
    <w:rsid w:val="70363C6F"/>
    <w:rsid w:val="70535835"/>
    <w:rsid w:val="7089CEE9"/>
    <w:rsid w:val="70C64483"/>
    <w:rsid w:val="70C9A77A"/>
    <w:rsid w:val="70E52553"/>
    <w:rsid w:val="711F9D16"/>
    <w:rsid w:val="713941FB"/>
    <w:rsid w:val="7189BCDD"/>
    <w:rsid w:val="719EF5E3"/>
    <w:rsid w:val="71CC54A5"/>
    <w:rsid w:val="71FE3D25"/>
    <w:rsid w:val="720810CA"/>
    <w:rsid w:val="7214EEEB"/>
    <w:rsid w:val="72769122"/>
    <w:rsid w:val="729C53AB"/>
    <w:rsid w:val="72A35A15"/>
    <w:rsid w:val="730B1656"/>
    <w:rsid w:val="7324E5FB"/>
    <w:rsid w:val="735A5D50"/>
    <w:rsid w:val="739E3C55"/>
    <w:rsid w:val="73ABAA68"/>
    <w:rsid w:val="73DA33FE"/>
    <w:rsid w:val="73FF8F2F"/>
    <w:rsid w:val="747D95A0"/>
    <w:rsid w:val="74B4AABC"/>
    <w:rsid w:val="74B7EAA0"/>
    <w:rsid w:val="74CDD9C1"/>
    <w:rsid w:val="7527B402"/>
    <w:rsid w:val="7567FEB4"/>
    <w:rsid w:val="757DD4B5"/>
    <w:rsid w:val="7593153F"/>
    <w:rsid w:val="7596EB04"/>
    <w:rsid w:val="75B0564A"/>
    <w:rsid w:val="7605CD4A"/>
    <w:rsid w:val="760CB9C6"/>
    <w:rsid w:val="766D496B"/>
    <w:rsid w:val="76C00716"/>
    <w:rsid w:val="7703218B"/>
    <w:rsid w:val="77440F6C"/>
    <w:rsid w:val="77457DAB"/>
    <w:rsid w:val="774BBBB7"/>
    <w:rsid w:val="7765FA98"/>
    <w:rsid w:val="77B2D63F"/>
    <w:rsid w:val="77BCF952"/>
    <w:rsid w:val="77C18D12"/>
    <w:rsid w:val="77D8278A"/>
    <w:rsid w:val="781E1E45"/>
    <w:rsid w:val="786F2FD7"/>
    <w:rsid w:val="78A22C37"/>
    <w:rsid w:val="78EC11D7"/>
    <w:rsid w:val="78F3CA76"/>
    <w:rsid w:val="7907AA60"/>
    <w:rsid w:val="791479A6"/>
    <w:rsid w:val="792BBF0B"/>
    <w:rsid w:val="79A7666F"/>
    <w:rsid w:val="79DBB9FF"/>
    <w:rsid w:val="7A08B3CB"/>
    <w:rsid w:val="7A0B50F0"/>
    <w:rsid w:val="7A1D24AF"/>
    <w:rsid w:val="7A275911"/>
    <w:rsid w:val="7A27B785"/>
    <w:rsid w:val="7A3DFC98"/>
    <w:rsid w:val="7B0CE487"/>
    <w:rsid w:val="7B1562B7"/>
    <w:rsid w:val="7B1E0D5E"/>
    <w:rsid w:val="7B34AC5E"/>
    <w:rsid w:val="7B4336D0"/>
    <w:rsid w:val="7B6976CD"/>
    <w:rsid w:val="7B77467C"/>
    <w:rsid w:val="7B882B21"/>
    <w:rsid w:val="7B9A0BA1"/>
    <w:rsid w:val="7BA22EED"/>
    <w:rsid w:val="7BB70E4F"/>
    <w:rsid w:val="7BD692AE"/>
    <w:rsid w:val="7BFE811E"/>
    <w:rsid w:val="7BFF6DF2"/>
    <w:rsid w:val="7C5DB847"/>
    <w:rsid w:val="7C8B0D07"/>
    <w:rsid w:val="7CAF68E6"/>
    <w:rsid w:val="7CCC6F84"/>
    <w:rsid w:val="7CFF0D0D"/>
    <w:rsid w:val="7D0C9BC3"/>
    <w:rsid w:val="7D47A29B"/>
    <w:rsid w:val="7D929581"/>
    <w:rsid w:val="7DC08BB3"/>
    <w:rsid w:val="7DC09286"/>
    <w:rsid w:val="7DD6CAC9"/>
    <w:rsid w:val="7DFB21C0"/>
    <w:rsid w:val="7DFE8386"/>
    <w:rsid w:val="7E05A4D5"/>
    <w:rsid w:val="7E442733"/>
    <w:rsid w:val="7E558224"/>
    <w:rsid w:val="7E646912"/>
    <w:rsid w:val="7EF1AF01"/>
    <w:rsid w:val="7EFC9B7C"/>
    <w:rsid w:val="7F24A4ED"/>
    <w:rsid w:val="7F52A8F9"/>
    <w:rsid w:val="7F702384"/>
    <w:rsid w:val="7FA90685"/>
    <w:rsid w:val="7FBBE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fillcolor="#FFFFFF" stroke="t">
      <v:fill on="t" focussize="0,0"/>
      <v:stroke color="#000000"/>
    </o:shapedefaults>
    <o:shapelayout v:ext="edit">
      <o:idmap v:ext="edit" data="1"/>
    </o:shapelayout>
  </w:shapeDefaults>
  <w14:docId w14:val="09B17093"/>
  <w15:docId w15:val="{CF42E9C6-8DB6-4F12-97A4-21C599D6DE0C}"/>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宋体"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4" w:default="1">
    <w:name w:val="Default Paragraph Font"/>
    <w:semiHidden/>
    <w:unhideWhenUsed/>
    <w:qFormat/>
    <w:uiPriority w:val="1"/>
  </w:style>
  <w:style w:type="table" w:styleId="2" w:default="1">
    <w:name w:val="Normal Table"/>
    <w:semiHidden/>
    <w:unhideWhenUsed/>
    <w:uiPriority w:val="99"/>
    <w:tblPr>
      <w:tblCellMar>
        <w:top w:w="0" w:type="dxa"/>
        <w:left w:w="108" w:type="dxa"/>
        <w:bottom w:w="0" w:type="dxa"/>
        <w:right w:w="108" w:type="dxa"/>
      </w:tblCellMar>
    </w:tblPr>
  </w:style>
  <w:style w:type="table" w:styleId="3">
    <w:name w:val="Table Grid"/>
    <w:basedOn w:val="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5">
    <w:name w:val="Hyperlink"/>
    <w:basedOn w:val="4"/>
    <w:semiHidden/>
    <w:unhideWhenUsed/>
    <w:uiPriority w:val="99"/>
    <w:rPr>
      <w:color w:val="0000FF"/>
      <w:u w:val="single"/>
    </w:rPr>
  </w:style>
  <w:style w:type="paragraph" w:styleId="6">
    <w:name w:val="List Paragraph"/>
    <w:basedOn w:val="1"/>
    <w:qFormat/>
    <w:uiPriority w:val="34"/>
    <w:pPr>
      <w:ind w:firstLine="420" w:firstLineChars="200"/>
    </w:pPr>
  </w:style>
  <w:style w:type="character" w:styleId="7" w:customStyle="1">
    <w:name w:val="s3afea46121"/>
    <w:basedOn w:val="4"/>
    <w:uiPriority w:val="0"/>
    <w:rPr>
      <w:color w:val="0000FF"/>
    </w:rPr>
  </w:style>
  <w:style w:type="character" w:styleId="8" w:customStyle="1">
    <w:name w:val="s3afea46131"/>
    <w:basedOn w:val="4"/>
    <w:uiPriority w:val="0"/>
    <w:rPr>
      <w:color w:val="3C763D"/>
    </w:rPr>
  </w:style>
  <w:style w:type="character" w:styleId="9" w:customStyle="1">
    <w:name w:val="s3afea46141"/>
    <w:basedOn w:val="4"/>
    <w:uiPriority w:val="0"/>
    <w:rPr>
      <w:color w:val="A0522D"/>
    </w:rPr>
  </w:style>
  <w:style w:type="character" w:styleId="10" w:customStyle="1">
    <w:name w:val="s3afea46151"/>
    <w:basedOn w:val="4"/>
    <w:uiPriority w:val="0"/>
    <w:rPr>
      <w:color w:val="A020F0"/>
    </w:rPr>
  </w:style>
  <w:style w:type="character" w:styleId="11" w:customStyle="1">
    <w:name w:val="s3afea46181"/>
    <w:basedOn w:val="4"/>
    <w:uiPriority w:val="0"/>
    <w:rPr>
      <w:color w:val="A020F0"/>
      <w:u w:val="none"/>
    </w:rPr>
  </w:style>
  <w:style w:type="character" w:styleId="12" w:customStyle="1">
    <w:name w:val="s3afea46191"/>
    <w:basedOn w:val="4"/>
    <w:uiPriority w:val="0"/>
    <w:rPr>
      <w:color w:val="3C763D"/>
      <w:u w:val="none"/>
    </w:rPr>
  </w:style>
  <w:style w:type="character" w:styleId="13" w:customStyle="1">
    <w:name w:val="s3afea461101"/>
    <w:basedOn w:val="4"/>
    <w:uiPriority w:val="0"/>
    <w:rPr>
      <w:color w:val="0000FF"/>
      <w:u w:val="none"/>
    </w:rPr>
  </w:style>
  <w:style w:type="character" w:styleId="14" w:customStyle="1">
    <w:name w:val="s110507c031"/>
    <w:basedOn w:val="4"/>
    <w:uiPriority w:val="0"/>
    <w:rPr>
      <w:color w:val="0000FF"/>
      <w:u w:val="none"/>
    </w:rPr>
  </w:style>
  <w:style w:type="character" w:styleId="15" w:customStyle="1">
    <w:name w:val="s110507c041"/>
    <w:basedOn w:val="4"/>
    <w:uiPriority w:val="0"/>
    <w:rPr>
      <w:color w:val="3C763D"/>
      <w:u w:val="none"/>
    </w:rPr>
  </w:style>
  <w:style w:type="character" w:styleId="16" w:customStyle="1">
    <w:name w:val="sfc72134e31"/>
    <w:basedOn w:val="4"/>
    <w:uiPriority w:val="0"/>
    <w:rPr>
      <w:color w:val="0000FF"/>
      <w:u w:val="none"/>
    </w:rPr>
  </w:style>
  <w:style w:type="character" w:styleId="17" w:customStyle="1">
    <w:name w:val="sfc72134e41"/>
    <w:basedOn w:val="4"/>
    <w:uiPriority w:val="0"/>
    <w:rPr>
      <w:color w:val="3C763D"/>
      <w:u w:val="none"/>
    </w:rPr>
  </w:style>
  <w:style w:type="character" w:styleId="18" w:customStyle="1">
    <w:name w:val="sfc72134e51"/>
    <w:basedOn w:val="4"/>
    <w:uiPriority w:val="0"/>
    <w:rPr>
      <w:color w:val="A020F0"/>
      <w:u w:val="none"/>
    </w:rPr>
  </w:style>
  <w:style w:type="character" w:styleId="19" w:customStyle="1">
    <w:name w:val="s36349d0e21"/>
    <w:basedOn w:val="4"/>
    <w:uiPriority w:val="0"/>
    <w:rPr>
      <w:color w:val="3C763D"/>
    </w:rPr>
  </w:style>
  <w:style w:type="character" w:styleId="20" w:customStyle="1">
    <w:name w:val="s36349d0e31"/>
    <w:basedOn w:val="4"/>
    <w:uiPriority w:val="0"/>
    <w:rPr>
      <w:color w:val="0000FF"/>
    </w:rPr>
  </w:style>
  <w:style w:type="character" w:styleId="21" w:customStyle="1">
    <w:name w:val="s36349d0e41"/>
    <w:basedOn w:val="4"/>
    <w:uiPriority w:val="0"/>
    <w:rPr>
      <w:color w:val="A020F0"/>
    </w:rPr>
  </w:style>
  <w:style w:type="character" w:styleId="22" w:customStyle="1">
    <w:name w:val="s36349d0e71"/>
    <w:basedOn w:val="4"/>
    <w:uiPriority w:val="0"/>
    <w:rPr>
      <w:color w:val="3C763D"/>
      <w:u w:val="none"/>
    </w:rPr>
  </w:style>
  <w:style w:type="character" w:styleId="23" w:customStyle="1">
    <w:name w:val="s36349d0e81"/>
    <w:basedOn w:val="4"/>
    <w:uiPriority w:val="0"/>
    <w:rPr>
      <w:color w:val="0000FF"/>
      <w:u w:val="none"/>
    </w:rPr>
  </w:style>
</w:styles>
</file>

<file path=word/_rels/document.xml.rels>&#65279;<?xml version="1.0" encoding="utf-8"?><Relationships xmlns="http://schemas.openxmlformats.org/package/2006/relationships"><Relationship Type="http://schemas.openxmlformats.org/officeDocument/2006/relationships/image" Target="media/image6.png" Id="rId9" /><Relationship Type="http://schemas.openxmlformats.org/officeDocument/2006/relationships/image" Target="media/image5.png" Id="rId8" /><Relationship Type="http://schemas.openxmlformats.org/officeDocument/2006/relationships/image" Target="media/image4.png" Id="rId7" /><Relationship Type="http://schemas.openxmlformats.org/officeDocument/2006/relationships/image" Target="media/image3.jpeg" Id="rId6" /><Relationship Type="http://schemas.openxmlformats.org/officeDocument/2006/relationships/image" Target="media/image2.jpeg" Id="rId5" /><Relationship Type="http://schemas.openxmlformats.org/officeDocument/2006/relationships/fontTable" Target="fontTable.xml" Id="rId47" /><Relationship Type="http://schemas.openxmlformats.org/officeDocument/2006/relationships/numbering" Target="numbering.xml" Id="rId46" /><Relationship Type="http://schemas.openxmlformats.org/officeDocument/2006/relationships/customXml" Target="../customXml/item1.xml" Id="rId45" /><Relationship Type="http://schemas.openxmlformats.org/officeDocument/2006/relationships/image" Target="media/image38.png" Id="rId41" /><Relationship Type="http://schemas.openxmlformats.org/officeDocument/2006/relationships/image" Target="media/image37.png" Id="rId40" /><Relationship Type="http://schemas.openxmlformats.org/officeDocument/2006/relationships/image" Target="media/image1.jpeg" Id="rId4" /><Relationship Type="http://schemas.openxmlformats.org/officeDocument/2006/relationships/image" Target="media/image36.png" Id="rId39" /><Relationship Type="http://schemas.openxmlformats.org/officeDocument/2006/relationships/image" Target="media/image35.png" Id="rId38" /><Relationship Type="http://schemas.openxmlformats.org/officeDocument/2006/relationships/image" Target="media/image34.png" Id="rId37" /><Relationship Type="http://schemas.openxmlformats.org/officeDocument/2006/relationships/image" Target="media/image33.png" Id="rId36" /><Relationship Type="http://schemas.openxmlformats.org/officeDocument/2006/relationships/image" Target="media/image32.png" Id="rId35" /><Relationship Type="http://schemas.openxmlformats.org/officeDocument/2006/relationships/image" Target="media/image31.png" Id="rId34" /><Relationship Type="http://schemas.openxmlformats.org/officeDocument/2006/relationships/image" Target="media/image30.png" Id="rId33" /><Relationship Type="http://schemas.openxmlformats.org/officeDocument/2006/relationships/image" Target="media/image29.png" Id="rId32" /><Relationship Type="http://schemas.openxmlformats.org/officeDocument/2006/relationships/theme" Target="theme/theme1.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27.png" Id="R3dc5205baecd4148" /><Relationship Type="http://schemas.openxmlformats.org/officeDocument/2006/relationships/image" Target="/media/image28.png" Id="R2bc1623c7c4e47f8" /><Relationship Type="http://schemas.openxmlformats.org/officeDocument/2006/relationships/image" Target="/media/image29.png" Id="R8fba725ca28945d0" /><Relationship Type="http://schemas.openxmlformats.org/officeDocument/2006/relationships/image" Target="/media/image2a.png" Id="R4e6773a0652e4c6e" /><Relationship Type="http://schemas.openxmlformats.org/officeDocument/2006/relationships/image" Target="/media/image2b.png" Id="R6aaf84600b8b473b" /><Relationship Type="http://schemas.openxmlformats.org/officeDocument/2006/relationships/image" Target="/media/image2c.png" Id="R5775592b2d3c496e" /><Relationship Type="http://schemas.openxmlformats.org/officeDocument/2006/relationships/image" Target="/media/image2d.png" Id="Rf5275768dde74c0c" /><Relationship Type="http://schemas.openxmlformats.org/officeDocument/2006/relationships/image" Target="/media/image2e.png" Id="R969a33cc713d4479" /><Relationship Type="http://schemas.openxmlformats.org/officeDocument/2006/relationships/image" Target="/media/image2f.png" Id="R502c6867508947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2021-10-15T16:09:00.0000000Z</dcterms:created>
  <dc:creator>Zhaofeng Tian</dc:creator>
  <lastModifiedBy>Zhaofeng Tian</lastModifiedBy>
  <dcterms:modified xsi:type="dcterms:W3CDTF">2021-10-17T22:38:20.7074652Z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8F3DCF20165046F49720728BFBE45413</vt:lpwstr>
  </property>
</Properties>
</file>